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BD7E6">
      <w:pPr>
        <w:spacing w:before="1480"/>
        <w:jc w:val="center"/>
      </w:pPr>
      <w:r>
        <w:rPr>
          <w:b/>
          <w:color w:val="008F96"/>
          <w:sz w:val="32"/>
        </w:rPr>
        <w:t>PROJECT REPORT</w:t>
      </w:r>
    </w:p>
    <w:p w14:paraId="748EF21F">
      <w:pPr>
        <w:spacing w:before="500"/>
        <w:jc w:val="center"/>
      </w:pPr>
      <w:r>
        <w:rPr>
          <w:b/>
          <w:color w:val="17365D"/>
          <w:sz w:val="60"/>
        </w:rPr>
        <w:t>DOCTOR APPOINTMENT</w:t>
      </w:r>
      <w:r>
        <w:rPr>
          <w:b/>
          <w:color w:val="17365D"/>
          <w:sz w:val="60"/>
        </w:rPr>
        <w:br w:type="textWrapping"/>
      </w:r>
      <w:r>
        <w:rPr>
          <w:b/>
          <w:color w:val="17365D"/>
          <w:sz w:val="60"/>
        </w:rPr>
        <w:t>BOOKING WEBSITE</w:t>
      </w:r>
    </w:p>
    <w:p w14:paraId="4CA5BD3B">
      <w:pPr>
        <w:spacing w:before="240"/>
        <w:jc w:val="center"/>
      </w:pPr>
      <w:r>
        <w:rPr>
          <w:color w:val="008F96"/>
          <w:sz w:val="32"/>
        </w:rPr>
        <w:t>A MERN Stack Web Application</w:t>
      </w:r>
    </w:p>
    <w:p w14:paraId="3F97F07B">
      <w:pPr>
        <w:spacing w:before="840"/>
        <w:jc w:val="center"/>
      </w:pPr>
      <w:r>
        <w:rPr>
          <w:b/>
        </w:rPr>
        <w:t>Submitted by</w:t>
      </w:r>
      <w:r>
        <w:rPr>
          <w:b/>
        </w:rPr>
        <w:br w:type="textWrapping"/>
      </w:r>
      <w:r>
        <w:t>Name:</w:t>
      </w:r>
      <w:r>
        <w:rPr>
          <w:rFonts w:hint="default"/>
          <w:lang w:val="en-US"/>
        </w:rPr>
        <w:t xml:space="preserve"> </w:t>
      </w:r>
      <w:r>
        <w:t xml:space="preserve"> </w:t>
      </w:r>
      <w:r>
        <w:rPr>
          <w:rFonts w:hint="default"/>
          <w:lang w:val="en-US"/>
        </w:rPr>
        <w:t>A.Praneetha</w:t>
      </w:r>
      <w:r>
        <w:br w:type="textWrapping"/>
      </w:r>
      <w:r>
        <w:rPr>
          <w:rFonts w:hint="default"/>
          <w:lang w:val="en-US"/>
        </w:rPr>
        <w:t xml:space="preserve">        L.Gayathri                                                                                                                                                                    P.Shivani                                                                                                                                                                                                                                             V.Lakshmi Prasanna                                                                                                                                             </w:t>
      </w:r>
      <w:r>
        <w:t>Department / Class:</w:t>
      </w:r>
      <w:r>
        <w:rPr>
          <w:rFonts w:hint="default"/>
          <w:lang w:val="en-US"/>
        </w:rPr>
        <w:t>CSE(AIML)-A</w:t>
      </w:r>
      <w:r>
        <w:br w:type="textWrapping"/>
      </w:r>
      <w:r>
        <w:t xml:space="preserve">College: </w:t>
      </w:r>
      <w:r>
        <w:rPr>
          <w:rFonts w:hint="default"/>
          <w:lang w:val="en-US"/>
        </w:rPr>
        <w:t>MALLAREDDY TECHNICAL CAMPUS</w:t>
      </w:r>
      <w:r>
        <w:br w:type="textWrapping"/>
      </w:r>
      <w:r>
        <w:t>Academic Yea</w:t>
      </w:r>
      <w:r>
        <w:rPr>
          <w:rFonts w:hint="default"/>
          <w:lang w:val="en-US"/>
        </w:rPr>
        <w:t>r</w:t>
      </w:r>
      <w:r>
        <w:t>:</w:t>
      </w:r>
      <w:r>
        <w:rPr>
          <w:rFonts w:hint="default"/>
          <w:lang w:val="en-US"/>
        </w:rPr>
        <w:t>2025-2029</w:t>
      </w:r>
      <w:r>
        <w:t xml:space="preserve"> </w:t>
      </w:r>
    </w:p>
    <w:p w14:paraId="443FBF25">
      <w:r>
        <w:br w:type="page"/>
      </w:r>
    </w:p>
    <w:p w14:paraId="1932EEA5">
      <w:pPr>
        <w:pStyle w:val="2"/>
      </w:pPr>
      <w:r>
        <w:t>DECLARATION</w:t>
      </w:r>
    </w:p>
    <w:p w14:paraId="4F4D7730">
      <w:r>
        <w:t>I declare that this report on the Doctor Appointment Booking Website has been prepared for academic purposes. The report explains the intended design and workflow of the project using React.js, Node.js, Express.js, and MongoDB. Any implementation-specific feature mentioned in the report must be verified against the actual source code before final submission.</w:t>
      </w:r>
    </w:p>
    <w:p w14:paraId="2C0D4587">
      <w:r>
        <w:br w:type="textWrapping"/>
      </w:r>
      <w:r>
        <w:t>Student Name: __________________________________________</w:t>
      </w:r>
    </w:p>
    <w:p w14:paraId="40077753">
      <w:r>
        <w:t>Signature: __________________________    Date: ______________</w:t>
      </w:r>
    </w:p>
    <w:p w14:paraId="04D99319">
      <w:pPr>
        <w:pStyle w:val="2"/>
      </w:pPr>
      <w:r>
        <w:t>ACKNOWLEDGEMENT</w:t>
      </w:r>
    </w:p>
    <w:p w14:paraId="5F7B0934">
      <w:r>
        <w:t>I would like to express my sincere gratitude to my project guide and faculty members for their guidance and support during the preparation of this project report. Their suggestions helped me understand how a web application can be planned, organized, and presented in a clear manner.</w:t>
      </w:r>
    </w:p>
    <w:p w14:paraId="085BE6E0">
      <w:r>
        <w:t>I also thank my department and institution for providing an opportunity to learn about full-stack web development. Working on the Doctor Appointment Booking Website helped me connect frontend design, back</w:t>
      </w:r>
      <w:r>
        <w:rPr>
          <w:rFonts w:hint="default"/>
          <w:lang w:val="en-US"/>
        </w:rPr>
        <w:t>end</w:t>
      </w:r>
      <w:r>
        <w:t xml:space="preserve"> request handling, and database storage into one application concept.</w:t>
      </w:r>
    </w:p>
    <w:p w14:paraId="6C98F6CB">
      <w:r>
        <w:t>Finally, I am thankful to my classmates, friends, and everyone who supported me during the project work.</w:t>
      </w:r>
    </w:p>
    <w:p w14:paraId="66F121B7">
      <w:r>
        <w:br w:type="page"/>
      </w:r>
    </w:p>
    <w:p w14:paraId="6107544F"/>
    <w:p w14:paraId="36C8618F"/>
    <w:p w14:paraId="40408E6E">
      <w:pPr>
        <w:pStyle w:val="2"/>
      </w:pPr>
      <w:r>
        <w:t>ABSTRACT</w:t>
      </w:r>
    </w:p>
    <w:p w14:paraId="49652268">
      <w:r>
        <w:t>The Doctor Appointment Booking Website is a web application designed to make it easier for patients to search for doctors and arrange appointments online. Traditional appointment booking may require phone calls or in-person visits to ask about availability. A web-based system can make the process more convenient by allowing users to view doctor information and submit appointment details through a website.</w:t>
      </w:r>
    </w:p>
    <w:p w14:paraId="7BA526B0">
      <w:r>
        <w:t>The project uses the MERN stack. React.js is used to develop the frontend interface, Node.js runs JavaScript on the server side, Express.js provides backend APIs, and MongoDB stores application records. The central data may include doctor details, patient details, department, appointment date, and appointment time.</w:t>
      </w:r>
    </w:p>
    <w:p w14:paraId="7EAE8B94">
      <w:r>
        <w:t>The main purpose is to save patients’ time, simplify the booking process, and keep appointment information organized. The report presents the problem statement, project objectives, scope, system architecture, database considerations, implementation workflow, validation, testing, benefits, limitations, and future enhancements. Any feature that is not present in the actual code should be removed or described as future work.</w:t>
      </w:r>
    </w:p>
    <w:p w14:paraId="53E52E12">
      <w:r>
        <w:br w:type="page"/>
      </w:r>
    </w:p>
    <w:p w14:paraId="1FCE7E8D">
      <w:pPr>
        <w:pStyle w:val="2"/>
      </w:pPr>
      <w:r>
        <w:t>TABLE OF CONTENTS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9"/>
        <w:gridCol w:w="4939"/>
      </w:tblGrid>
      <w:tr w14:paraId="1DC2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17365D"/>
            <w:vAlign w:val="center"/>
          </w:tcPr>
          <w:p w14:paraId="401DFAE7">
            <w:pPr>
              <w:spacing w:after="0"/>
            </w:pPr>
            <w:r>
              <w:rPr>
                <w:rFonts w:ascii="Aptos" w:hAnsi="Aptos"/>
                <w:b/>
                <w:color w:val="FFFFFF"/>
                <w:sz w:val="18"/>
              </w:rPr>
              <w:t>Section</w:t>
            </w:r>
          </w:p>
        </w:tc>
        <w:tc>
          <w:tcPr>
            <w:tcW w:w="4939" w:type="dxa"/>
            <w:shd w:val="clear" w:color="auto" w:fill="17365D"/>
            <w:vAlign w:val="center"/>
          </w:tcPr>
          <w:p w14:paraId="5C0D77DB">
            <w:pPr>
              <w:spacing w:after="0"/>
            </w:pPr>
            <w:r>
              <w:rPr>
                <w:rFonts w:ascii="Aptos" w:hAnsi="Aptos"/>
                <w:b/>
                <w:color w:val="FFFFFF"/>
                <w:sz w:val="18"/>
              </w:rPr>
              <w:t>Title</w:t>
            </w:r>
          </w:p>
        </w:tc>
      </w:tr>
      <w:tr w14:paraId="09967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1AC83BF8">
            <w:pPr>
              <w:spacing w:after="0"/>
            </w:pPr>
            <w:r>
              <w:rPr>
                <w:rFonts w:ascii="Aptos" w:hAnsi="Aptos"/>
                <w:b w:val="0"/>
                <w:color w:val="283747"/>
                <w:sz w:val="17"/>
              </w:rPr>
              <w:t>1</w:t>
            </w:r>
          </w:p>
        </w:tc>
        <w:tc>
          <w:tcPr>
            <w:tcW w:w="4939" w:type="dxa"/>
            <w:vAlign w:val="center"/>
          </w:tcPr>
          <w:p w14:paraId="497D3AA5">
            <w:pPr>
              <w:spacing w:after="0"/>
            </w:pPr>
            <w:r>
              <w:rPr>
                <w:rFonts w:ascii="Aptos" w:hAnsi="Aptos"/>
                <w:b w:val="0"/>
                <w:color w:val="283747"/>
                <w:sz w:val="17"/>
              </w:rPr>
              <w:t>Introduction</w:t>
            </w:r>
          </w:p>
        </w:tc>
      </w:tr>
      <w:tr w14:paraId="51BF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34A335D7">
            <w:pPr>
              <w:spacing w:after="0"/>
            </w:pPr>
            <w:r>
              <w:rPr>
                <w:rFonts w:ascii="Aptos" w:hAnsi="Aptos"/>
                <w:b w:val="0"/>
                <w:color w:val="283747"/>
                <w:sz w:val="17"/>
              </w:rPr>
              <w:t>2</w:t>
            </w:r>
          </w:p>
        </w:tc>
        <w:tc>
          <w:tcPr>
            <w:tcW w:w="4939" w:type="dxa"/>
            <w:shd w:val="clear" w:color="auto" w:fill="F4F7FA"/>
            <w:vAlign w:val="center"/>
          </w:tcPr>
          <w:p w14:paraId="06CDC90E">
            <w:pPr>
              <w:spacing w:after="0"/>
            </w:pPr>
            <w:r>
              <w:rPr>
                <w:rFonts w:ascii="Aptos" w:hAnsi="Aptos"/>
                <w:b w:val="0"/>
                <w:color w:val="283747"/>
                <w:sz w:val="17"/>
              </w:rPr>
              <w:t>Problem Statement and Existing System</w:t>
            </w:r>
          </w:p>
        </w:tc>
      </w:tr>
      <w:tr w14:paraId="017A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5297EB1D">
            <w:pPr>
              <w:spacing w:after="0"/>
            </w:pPr>
            <w:r>
              <w:rPr>
                <w:rFonts w:ascii="Aptos" w:hAnsi="Aptos"/>
                <w:b w:val="0"/>
                <w:color w:val="283747"/>
                <w:sz w:val="17"/>
              </w:rPr>
              <w:t>3</w:t>
            </w:r>
          </w:p>
        </w:tc>
        <w:tc>
          <w:tcPr>
            <w:tcW w:w="4939" w:type="dxa"/>
            <w:vAlign w:val="center"/>
          </w:tcPr>
          <w:p w14:paraId="11F9B45D">
            <w:pPr>
              <w:spacing w:after="0"/>
            </w:pPr>
            <w:r>
              <w:rPr>
                <w:rFonts w:ascii="Aptos" w:hAnsi="Aptos"/>
                <w:b w:val="0"/>
                <w:color w:val="283747"/>
                <w:sz w:val="17"/>
              </w:rPr>
              <w:t>Objectives and Scope</w:t>
            </w:r>
          </w:p>
        </w:tc>
      </w:tr>
      <w:tr w14:paraId="41BA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0E479B83">
            <w:pPr>
              <w:spacing w:after="0"/>
            </w:pPr>
            <w:r>
              <w:rPr>
                <w:rFonts w:ascii="Aptos" w:hAnsi="Aptos"/>
                <w:b w:val="0"/>
                <w:color w:val="283747"/>
                <w:sz w:val="17"/>
              </w:rPr>
              <w:t>4</w:t>
            </w:r>
          </w:p>
        </w:tc>
        <w:tc>
          <w:tcPr>
            <w:tcW w:w="4939" w:type="dxa"/>
            <w:shd w:val="clear" w:color="auto" w:fill="F4F7FA"/>
            <w:vAlign w:val="center"/>
          </w:tcPr>
          <w:p w14:paraId="235DF6D9">
            <w:pPr>
              <w:spacing w:after="0"/>
            </w:pPr>
            <w:r>
              <w:rPr>
                <w:rFonts w:ascii="Aptos" w:hAnsi="Aptos"/>
                <w:b w:val="0"/>
                <w:color w:val="283747"/>
                <w:sz w:val="17"/>
              </w:rPr>
              <w:t>Feasibility Study and Requirements</w:t>
            </w:r>
          </w:p>
        </w:tc>
      </w:tr>
      <w:tr w14:paraId="7205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6BD27AAE">
            <w:pPr>
              <w:spacing w:after="0"/>
            </w:pPr>
            <w:r>
              <w:rPr>
                <w:rFonts w:ascii="Aptos" w:hAnsi="Aptos"/>
                <w:b w:val="0"/>
                <w:color w:val="283747"/>
                <w:sz w:val="17"/>
              </w:rPr>
              <w:t>5</w:t>
            </w:r>
          </w:p>
        </w:tc>
        <w:tc>
          <w:tcPr>
            <w:tcW w:w="4939" w:type="dxa"/>
            <w:vAlign w:val="center"/>
          </w:tcPr>
          <w:p w14:paraId="0AD5FBAB">
            <w:pPr>
              <w:spacing w:after="0"/>
            </w:pPr>
            <w:r>
              <w:rPr>
                <w:rFonts w:ascii="Aptos" w:hAnsi="Aptos"/>
                <w:b w:val="0"/>
                <w:color w:val="283747"/>
                <w:sz w:val="17"/>
              </w:rPr>
              <w:t>Technology Stack</w:t>
            </w:r>
          </w:p>
        </w:tc>
      </w:tr>
      <w:tr w14:paraId="1D6C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2747F1AA">
            <w:pPr>
              <w:spacing w:after="0"/>
            </w:pPr>
            <w:r>
              <w:rPr>
                <w:rFonts w:ascii="Aptos" w:hAnsi="Aptos"/>
                <w:b w:val="0"/>
                <w:color w:val="283747"/>
                <w:sz w:val="17"/>
              </w:rPr>
              <w:t>6</w:t>
            </w:r>
          </w:p>
        </w:tc>
        <w:tc>
          <w:tcPr>
            <w:tcW w:w="4939" w:type="dxa"/>
            <w:shd w:val="clear" w:color="auto" w:fill="F4F7FA"/>
            <w:vAlign w:val="center"/>
          </w:tcPr>
          <w:p w14:paraId="19A0B6BC">
            <w:pPr>
              <w:spacing w:after="0"/>
            </w:pPr>
            <w:r>
              <w:rPr>
                <w:rFonts w:ascii="Aptos" w:hAnsi="Aptos"/>
                <w:b w:val="0"/>
                <w:color w:val="283747"/>
                <w:sz w:val="17"/>
              </w:rPr>
              <w:t>System Architecture and Data Flow</w:t>
            </w:r>
          </w:p>
        </w:tc>
      </w:tr>
      <w:tr w14:paraId="7075C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7F9A134C">
            <w:pPr>
              <w:spacing w:after="0"/>
            </w:pPr>
            <w:r>
              <w:rPr>
                <w:rFonts w:ascii="Aptos" w:hAnsi="Aptos"/>
                <w:b w:val="0"/>
                <w:color w:val="283747"/>
                <w:sz w:val="17"/>
              </w:rPr>
              <w:t>7</w:t>
            </w:r>
          </w:p>
        </w:tc>
        <w:tc>
          <w:tcPr>
            <w:tcW w:w="4939" w:type="dxa"/>
            <w:vAlign w:val="center"/>
          </w:tcPr>
          <w:p w14:paraId="5B4F8D34">
            <w:pPr>
              <w:spacing w:after="0"/>
            </w:pPr>
            <w:r>
              <w:rPr>
                <w:rFonts w:ascii="Aptos" w:hAnsi="Aptos"/>
                <w:b w:val="0"/>
                <w:color w:val="283747"/>
                <w:sz w:val="17"/>
              </w:rPr>
              <w:t>System Design and Modules</w:t>
            </w:r>
          </w:p>
        </w:tc>
      </w:tr>
      <w:tr w14:paraId="0B26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4B151B80">
            <w:pPr>
              <w:spacing w:after="0"/>
            </w:pPr>
            <w:r>
              <w:rPr>
                <w:rFonts w:ascii="Aptos" w:hAnsi="Aptos"/>
                <w:b w:val="0"/>
                <w:color w:val="283747"/>
                <w:sz w:val="17"/>
              </w:rPr>
              <w:t>8</w:t>
            </w:r>
          </w:p>
        </w:tc>
        <w:tc>
          <w:tcPr>
            <w:tcW w:w="4939" w:type="dxa"/>
            <w:shd w:val="clear" w:color="auto" w:fill="F4F7FA"/>
            <w:vAlign w:val="center"/>
          </w:tcPr>
          <w:p w14:paraId="05BD153F">
            <w:pPr>
              <w:spacing w:after="0"/>
            </w:pPr>
            <w:r>
              <w:rPr>
                <w:rFonts w:ascii="Aptos" w:hAnsi="Aptos"/>
                <w:b w:val="0"/>
                <w:color w:val="283747"/>
                <w:sz w:val="17"/>
              </w:rPr>
              <w:t>Database Design</w:t>
            </w:r>
          </w:p>
        </w:tc>
      </w:tr>
      <w:tr w14:paraId="2A06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48D66745">
            <w:pPr>
              <w:spacing w:after="0"/>
            </w:pPr>
            <w:r>
              <w:rPr>
                <w:rFonts w:ascii="Aptos" w:hAnsi="Aptos"/>
                <w:b w:val="0"/>
                <w:color w:val="283747"/>
                <w:sz w:val="17"/>
              </w:rPr>
              <w:t>9</w:t>
            </w:r>
          </w:p>
        </w:tc>
        <w:tc>
          <w:tcPr>
            <w:tcW w:w="4939" w:type="dxa"/>
            <w:vAlign w:val="center"/>
          </w:tcPr>
          <w:p w14:paraId="55E21B41">
            <w:pPr>
              <w:spacing w:after="0"/>
            </w:pPr>
            <w:r>
              <w:rPr>
                <w:rFonts w:ascii="Aptos" w:hAnsi="Aptos"/>
                <w:b w:val="0"/>
                <w:color w:val="283747"/>
                <w:sz w:val="17"/>
              </w:rPr>
              <w:t>API Design and Backend Workflow</w:t>
            </w:r>
          </w:p>
        </w:tc>
      </w:tr>
      <w:tr w14:paraId="5A1C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40CFC8D3">
            <w:pPr>
              <w:spacing w:after="0"/>
            </w:pPr>
            <w:r>
              <w:rPr>
                <w:rFonts w:ascii="Aptos" w:hAnsi="Aptos"/>
                <w:b w:val="0"/>
                <w:color w:val="283747"/>
                <w:sz w:val="17"/>
              </w:rPr>
              <w:t>10</w:t>
            </w:r>
          </w:p>
        </w:tc>
        <w:tc>
          <w:tcPr>
            <w:tcW w:w="4939" w:type="dxa"/>
            <w:shd w:val="clear" w:color="auto" w:fill="F4F7FA"/>
            <w:vAlign w:val="center"/>
          </w:tcPr>
          <w:p w14:paraId="253430D8">
            <w:pPr>
              <w:spacing w:after="0"/>
            </w:pPr>
            <w:r>
              <w:rPr>
                <w:rFonts w:ascii="Aptos" w:hAnsi="Aptos"/>
                <w:b w:val="0"/>
                <w:color w:val="283747"/>
                <w:sz w:val="17"/>
              </w:rPr>
              <w:t>Frontend Design and User Experience</w:t>
            </w:r>
          </w:p>
        </w:tc>
      </w:tr>
      <w:tr w14:paraId="0A83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490F05E5">
            <w:pPr>
              <w:spacing w:after="0"/>
            </w:pPr>
            <w:r>
              <w:rPr>
                <w:rFonts w:ascii="Aptos" w:hAnsi="Aptos"/>
                <w:b w:val="0"/>
                <w:color w:val="283747"/>
                <w:sz w:val="17"/>
              </w:rPr>
              <w:t>11</w:t>
            </w:r>
          </w:p>
        </w:tc>
        <w:tc>
          <w:tcPr>
            <w:tcW w:w="4939" w:type="dxa"/>
            <w:vAlign w:val="center"/>
          </w:tcPr>
          <w:p w14:paraId="45EFBA36">
            <w:pPr>
              <w:spacing w:after="0"/>
            </w:pPr>
            <w:r>
              <w:rPr>
                <w:rFonts w:ascii="Aptos" w:hAnsi="Aptos"/>
                <w:b w:val="0"/>
                <w:color w:val="283747"/>
                <w:sz w:val="17"/>
              </w:rPr>
              <w:t>Booking Workflow and Algorithms</w:t>
            </w:r>
          </w:p>
        </w:tc>
      </w:tr>
      <w:tr w14:paraId="3CB91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4585DEFE">
            <w:pPr>
              <w:spacing w:after="0"/>
            </w:pPr>
            <w:r>
              <w:rPr>
                <w:rFonts w:ascii="Aptos" w:hAnsi="Aptos"/>
                <w:b w:val="0"/>
                <w:color w:val="283747"/>
                <w:sz w:val="17"/>
              </w:rPr>
              <w:t>12</w:t>
            </w:r>
          </w:p>
        </w:tc>
        <w:tc>
          <w:tcPr>
            <w:tcW w:w="4939" w:type="dxa"/>
            <w:shd w:val="clear" w:color="auto" w:fill="F4F7FA"/>
            <w:vAlign w:val="center"/>
          </w:tcPr>
          <w:p w14:paraId="78F27EA2">
            <w:pPr>
              <w:spacing w:after="0"/>
            </w:pPr>
            <w:r>
              <w:rPr>
                <w:rFonts w:ascii="Aptos" w:hAnsi="Aptos"/>
                <w:b w:val="0"/>
                <w:color w:val="283747"/>
                <w:sz w:val="17"/>
              </w:rPr>
              <w:t>Input Validation, Security and Privacy</w:t>
            </w:r>
          </w:p>
        </w:tc>
      </w:tr>
      <w:tr w14:paraId="4848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7812EFD9">
            <w:pPr>
              <w:spacing w:after="0"/>
            </w:pPr>
            <w:r>
              <w:rPr>
                <w:rFonts w:ascii="Aptos" w:hAnsi="Aptos"/>
                <w:b w:val="0"/>
                <w:color w:val="283747"/>
                <w:sz w:val="17"/>
              </w:rPr>
              <w:t>13</w:t>
            </w:r>
          </w:p>
        </w:tc>
        <w:tc>
          <w:tcPr>
            <w:tcW w:w="4939" w:type="dxa"/>
            <w:vAlign w:val="center"/>
          </w:tcPr>
          <w:p w14:paraId="7C217A83">
            <w:pPr>
              <w:spacing w:after="0"/>
            </w:pPr>
            <w:r>
              <w:rPr>
                <w:rFonts w:ascii="Aptos" w:hAnsi="Aptos"/>
                <w:b w:val="0"/>
                <w:color w:val="283747"/>
                <w:sz w:val="17"/>
              </w:rPr>
              <w:t>Testing Strategy and Test Cases</w:t>
            </w:r>
          </w:p>
        </w:tc>
      </w:tr>
      <w:tr w14:paraId="284B8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0AC6DCCF">
            <w:pPr>
              <w:spacing w:after="0"/>
            </w:pPr>
            <w:r>
              <w:rPr>
                <w:rFonts w:ascii="Aptos" w:hAnsi="Aptos"/>
                <w:b w:val="0"/>
                <w:color w:val="283747"/>
                <w:sz w:val="17"/>
              </w:rPr>
              <w:t>14</w:t>
            </w:r>
          </w:p>
        </w:tc>
        <w:tc>
          <w:tcPr>
            <w:tcW w:w="4939" w:type="dxa"/>
            <w:shd w:val="clear" w:color="auto" w:fill="F4F7FA"/>
            <w:vAlign w:val="center"/>
          </w:tcPr>
          <w:p w14:paraId="0D32488A">
            <w:pPr>
              <w:spacing w:after="0"/>
            </w:pPr>
            <w:r>
              <w:rPr>
                <w:rFonts w:ascii="Aptos" w:hAnsi="Aptos"/>
                <w:b w:val="0"/>
                <w:color w:val="283747"/>
                <w:sz w:val="17"/>
              </w:rPr>
              <w:t>Deployment, Maintenance and Limitations</w:t>
            </w:r>
          </w:p>
        </w:tc>
      </w:tr>
      <w:tr w14:paraId="2C31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19AE0B39">
            <w:pPr>
              <w:spacing w:after="0"/>
            </w:pPr>
            <w:r>
              <w:rPr>
                <w:rFonts w:ascii="Aptos" w:hAnsi="Aptos"/>
                <w:b w:val="0"/>
                <w:color w:val="283747"/>
                <w:sz w:val="17"/>
              </w:rPr>
              <w:t>15</w:t>
            </w:r>
          </w:p>
        </w:tc>
        <w:tc>
          <w:tcPr>
            <w:tcW w:w="4939" w:type="dxa"/>
            <w:vAlign w:val="center"/>
          </w:tcPr>
          <w:p w14:paraId="15A79995">
            <w:pPr>
              <w:spacing w:after="0"/>
            </w:pPr>
            <w:r>
              <w:rPr>
                <w:rFonts w:ascii="Aptos" w:hAnsi="Aptos"/>
                <w:b w:val="0"/>
                <w:color w:val="283747"/>
                <w:sz w:val="17"/>
              </w:rPr>
              <w:t>Future Enhancements</w:t>
            </w:r>
          </w:p>
        </w:tc>
      </w:tr>
      <w:tr w14:paraId="1541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2DCC3177">
            <w:pPr>
              <w:spacing w:after="0"/>
            </w:pPr>
            <w:r>
              <w:rPr>
                <w:rFonts w:ascii="Aptos" w:hAnsi="Aptos"/>
                <w:b w:val="0"/>
                <w:color w:val="283747"/>
                <w:sz w:val="17"/>
              </w:rPr>
              <w:t>16</w:t>
            </w:r>
          </w:p>
        </w:tc>
        <w:tc>
          <w:tcPr>
            <w:tcW w:w="4939" w:type="dxa"/>
            <w:shd w:val="clear" w:color="auto" w:fill="F4F7FA"/>
            <w:vAlign w:val="center"/>
          </w:tcPr>
          <w:p w14:paraId="449EAEC7">
            <w:pPr>
              <w:spacing w:after="0"/>
            </w:pPr>
            <w:r>
              <w:rPr>
                <w:rFonts w:ascii="Aptos" w:hAnsi="Aptos"/>
                <w:b w:val="0"/>
                <w:color w:val="283747"/>
                <w:sz w:val="17"/>
              </w:rPr>
              <w:t>Conclusion</w:t>
            </w:r>
          </w:p>
        </w:tc>
      </w:tr>
      <w:tr w14:paraId="0563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560E0D71">
            <w:pPr>
              <w:spacing w:after="0"/>
            </w:pPr>
            <w:r>
              <w:rPr>
                <w:rFonts w:ascii="Aptos" w:hAnsi="Aptos"/>
                <w:b w:val="0"/>
                <w:color w:val="283747"/>
                <w:sz w:val="17"/>
              </w:rPr>
              <w:t>17</w:t>
            </w:r>
          </w:p>
        </w:tc>
        <w:tc>
          <w:tcPr>
            <w:tcW w:w="4939" w:type="dxa"/>
            <w:vAlign w:val="center"/>
          </w:tcPr>
          <w:p w14:paraId="24BEF39C">
            <w:pPr>
              <w:spacing w:after="0"/>
            </w:pPr>
            <w:r>
              <w:rPr>
                <w:rFonts w:ascii="Aptos" w:hAnsi="Aptos"/>
                <w:b w:val="0"/>
                <w:color w:val="283747"/>
                <w:sz w:val="17"/>
              </w:rPr>
              <w:t>Glossary</w:t>
            </w:r>
          </w:p>
        </w:tc>
      </w:tr>
      <w:tr w14:paraId="1600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7DD69EDE">
            <w:pPr>
              <w:spacing w:after="0"/>
            </w:pPr>
            <w:r>
              <w:rPr>
                <w:rFonts w:ascii="Aptos" w:hAnsi="Aptos"/>
                <w:b w:val="0"/>
                <w:color w:val="283747"/>
                <w:sz w:val="17"/>
              </w:rPr>
              <w:t>18</w:t>
            </w:r>
          </w:p>
        </w:tc>
        <w:tc>
          <w:tcPr>
            <w:tcW w:w="4939" w:type="dxa"/>
            <w:shd w:val="clear" w:color="auto" w:fill="F4F7FA"/>
            <w:vAlign w:val="center"/>
          </w:tcPr>
          <w:p w14:paraId="6D69FE7F">
            <w:pPr>
              <w:spacing w:after="0"/>
            </w:pPr>
            <w:r>
              <w:rPr>
                <w:rFonts w:ascii="Aptos" w:hAnsi="Aptos"/>
                <w:b w:val="0"/>
                <w:color w:val="283747"/>
                <w:sz w:val="17"/>
              </w:rPr>
              <w:t>References</w:t>
            </w:r>
          </w:p>
        </w:tc>
      </w:tr>
    </w:tbl>
    <w:p w14:paraId="0455AA20"/>
    <w:p w14:paraId="5589B286">
      <w:r>
        <w:br w:type="page"/>
      </w:r>
    </w:p>
    <w:p w14:paraId="65ACA491">
      <w:pPr>
        <w:pStyle w:val="2"/>
      </w:pPr>
      <w:r>
        <w:t>1. INTRODUCTION</w:t>
      </w:r>
    </w:p>
    <w:p w14:paraId="5C5F4D2E">
      <w:pPr>
        <w:pStyle w:val="3"/>
      </w:pPr>
      <w:r>
        <w:t>1.1 Background</w:t>
      </w:r>
    </w:p>
    <w:p w14:paraId="1251F5F7">
      <w:r>
        <w:t>Appointment scheduling is an important administrative activity in healthcare. Patients need to identify a suitable doctor, understand available appointment times, and provide the information required for a visit. When this process is handled manually, patients may need to call the clinic repeatedly or visit the clinic to confirm the schedule.</w:t>
      </w:r>
    </w:p>
    <w:p w14:paraId="47E7B7AB">
      <w:r>
        <w:t>A web-based appointment system provides a central interface for displaying doctor information and collecting booking requests. It does not replace medical consultation; it supports the administrative process of arranging a consultation.</w:t>
      </w:r>
    </w:p>
    <w:p w14:paraId="2D23857D">
      <w:pPr>
        <w:pStyle w:val="3"/>
      </w:pPr>
      <w:r>
        <w:t>1.2 Project Overview</w:t>
      </w:r>
    </w:p>
    <w:p w14:paraId="79B973EE">
      <w:r>
        <w:t>The Doctor Appointment Booking Website is planned as a full-stack web application. The frontend is built with React.js, the backend uses Node.js and Express.js, and MongoDB stores relevant records. The application connects these components through API requests.</w:t>
      </w:r>
    </w:p>
    <w:p w14:paraId="452EA23B">
      <w:pPr>
        <w:pStyle w:val="3"/>
      </w:pPr>
      <w:r>
        <w:t>1.3 Need for the Project</w:t>
      </w:r>
    </w:p>
    <w:p w14:paraId="0A1247A8">
      <w:pPr>
        <w:pStyle w:val="23"/>
        <w:spacing w:after="60"/>
      </w:pPr>
      <w:r>
        <w:t>Reduce the effort needed to request an appointment.</w:t>
      </w:r>
    </w:p>
    <w:p w14:paraId="71BEC59B">
      <w:pPr>
        <w:pStyle w:val="23"/>
        <w:spacing w:after="60"/>
      </w:pPr>
      <w:r>
        <w:t>Present doctor and department information in an organized format.</w:t>
      </w:r>
    </w:p>
    <w:p w14:paraId="54EDE7EA">
      <w:pPr>
        <w:pStyle w:val="23"/>
        <w:spacing w:after="60"/>
      </w:pPr>
      <w:r>
        <w:t>Collect appointment date and time in a consistent way.</w:t>
      </w:r>
    </w:p>
    <w:p w14:paraId="6CCD8DD4">
      <w:pPr>
        <w:pStyle w:val="23"/>
        <w:spacing w:after="60"/>
      </w:pPr>
      <w:r>
        <w:t>Store booking information so it can be retrieved and managed.</w:t>
      </w:r>
    </w:p>
    <w:p w14:paraId="1EB3AA57">
      <w:pPr>
        <w:pStyle w:val="23"/>
        <w:spacing w:after="60"/>
      </w:pPr>
      <w:r>
        <w:t>Demonstrate the integration of frontend, backend, and database technologies.</w:t>
      </w:r>
    </w:p>
    <w:p w14:paraId="704EE77C">
      <w:r>
        <w:br w:type="page"/>
      </w:r>
    </w:p>
    <w:p w14:paraId="4CF48027">
      <w:pPr>
        <w:pStyle w:val="2"/>
      </w:pPr>
      <w:r>
        <w:t>2. PROBLEM STATEMENT AND EXISTING SYSTEM</w:t>
      </w:r>
    </w:p>
    <w:p w14:paraId="37094665">
      <w:pPr>
        <w:pStyle w:val="3"/>
      </w:pPr>
      <w:r>
        <w:t>2.1 Problem Statement</w:t>
      </w:r>
    </w:p>
    <w:p w14:paraId="3C76E0C2">
      <w:r>
        <w:t>Build a MERN-based doctor appointment booking system that allows users to search for doctors and book appointments. The system manages doctor, patient, date, time, and department information in MongoDB, provides a React user interface, and uses Node.js and Express.js to support backend APIs and data operations.</w:t>
      </w:r>
    </w:p>
    <w:p w14:paraId="59EE81D7">
      <w:pPr>
        <w:pStyle w:val="3"/>
      </w:pPr>
      <w:r>
        <w:t>2.2 Challenges in a Manual Process</w:t>
      </w:r>
    </w:p>
    <w:p w14:paraId="02BD4B4F">
      <w:pPr>
        <w:pStyle w:val="23"/>
        <w:spacing w:after="60"/>
      </w:pPr>
      <w:r>
        <w:t>Patients may have to contact a clinic during working hours to ask about appointments.</w:t>
      </w:r>
    </w:p>
    <w:p w14:paraId="76657DF5">
      <w:pPr>
        <w:pStyle w:val="23"/>
        <w:spacing w:after="60"/>
      </w:pPr>
      <w:r>
        <w:t>Availability information may be difficult to confirm if schedules change.</w:t>
      </w:r>
    </w:p>
    <w:p w14:paraId="57F929DF">
      <w:pPr>
        <w:pStyle w:val="23"/>
        <w:spacing w:after="60"/>
      </w:pPr>
      <w:r>
        <w:t>Manual records can be difficult to search and update.</w:t>
      </w:r>
    </w:p>
    <w:p w14:paraId="22CFF391">
      <w:pPr>
        <w:pStyle w:val="23"/>
        <w:spacing w:after="60"/>
      </w:pPr>
      <w:r>
        <w:t>Incomplete information may lead to repeated communication.</w:t>
      </w:r>
    </w:p>
    <w:p w14:paraId="070DB51C">
      <w:pPr>
        <w:pStyle w:val="23"/>
        <w:spacing w:after="60"/>
      </w:pPr>
      <w:r>
        <w:t>Patients may not have one convenient place to review the details they entered.</w:t>
      </w:r>
    </w:p>
    <w:p w14:paraId="54C6F62F">
      <w:pPr>
        <w:pStyle w:val="3"/>
      </w:pPr>
      <w:r>
        <w:t>2.3 Proposed System</w:t>
      </w:r>
    </w:p>
    <w:p w14:paraId="6EF2CF2E">
      <w:r>
        <w:t>The proposed system provides a website where a patient can search for doctors and submit appointment details. The backend receives the request, checks the supplied data, and stores the appointment record if the request is valid. The interface then presents a result to the user.</w:t>
      </w:r>
    </w:p>
    <w:p w14:paraId="4AFB4E29">
      <w:pPr>
        <w:pStyle w:val="3"/>
      </w:pPr>
      <w:r>
        <w:t>2.4 Expected Difference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9"/>
        <w:gridCol w:w="4939"/>
      </w:tblGrid>
      <w:tr w14:paraId="7873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17365D"/>
            <w:vAlign w:val="center"/>
          </w:tcPr>
          <w:p w14:paraId="01EA936A">
            <w:pPr>
              <w:spacing w:after="0"/>
            </w:pPr>
            <w:r>
              <w:rPr>
                <w:rFonts w:ascii="Aptos" w:hAnsi="Aptos"/>
                <w:b/>
                <w:color w:val="FFFFFF"/>
                <w:sz w:val="18"/>
              </w:rPr>
              <w:t>Manual approach</w:t>
            </w:r>
          </w:p>
        </w:tc>
        <w:tc>
          <w:tcPr>
            <w:tcW w:w="4939" w:type="dxa"/>
            <w:shd w:val="clear" w:color="auto" w:fill="17365D"/>
            <w:vAlign w:val="center"/>
          </w:tcPr>
          <w:p w14:paraId="557897DB">
            <w:pPr>
              <w:spacing w:after="0"/>
            </w:pPr>
            <w:r>
              <w:rPr>
                <w:rFonts w:ascii="Aptos" w:hAnsi="Aptos"/>
                <w:b/>
                <w:color w:val="FFFFFF"/>
                <w:sz w:val="18"/>
              </w:rPr>
              <w:t>Proposed web approach</w:t>
            </w:r>
          </w:p>
        </w:tc>
      </w:tr>
      <w:tr w14:paraId="6536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57586D3C">
            <w:pPr>
              <w:spacing w:after="0"/>
            </w:pPr>
            <w:r>
              <w:rPr>
                <w:rFonts w:ascii="Aptos" w:hAnsi="Aptos"/>
                <w:b w:val="0"/>
                <w:color w:val="283747"/>
                <w:sz w:val="17"/>
              </w:rPr>
              <w:t>Often relies on calls or in-person enquiries</w:t>
            </w:r>
          </w:p>
        </w:tc>
        <w:tc>
          <w:tcPr>
            <w:tcW w:w="4939" w:type="dxa"/>
            <w:vAlign w:val="center"/>
          </w:tcPr>
          <w:p w14:paraId="39B1282E">
            <w:pPr>
              <w:spacing w:after="0"/>
            </w:pPr>
            <w:r>
              <w:rPr>
                <w:rFonts w:ascii="Aptos" w:hAnsi="Aptos"/>
                <w:b w:val="0"/>
                <w:color w:val="283747"/>
                <w:sz w:val="17"/>
              </w:rPr>
              <w:t>Allows online search and booking requests</w:t>
            </w:r>
          </w:p>
        </w:tc>
      </w:tr>
      <w:tr w14:paraId="18CB2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710A1367">
            <w:pPr>
              <w:spacing w:after="0"/>
            </w:pPr>
            <w:r>
              <w:rPr>
                <w:rFonts w:ascii="Aptos" w:hAnsi="Aptos"/>
                <w:b w:val="0"/>
                <w:color w:val="283747"/>
                <w:sz w:val="17"/>
              </w:rPr>
              <w:t>Records may be stored in separate places</w:t>
            </w:r>
          </w:p>
        </w:tc>
        <w:tc>
          <w:tcPr>
            <w:tcW w:w="4939" w:type="dxa"/>
            <w:shd w:val="clear" w:color="auto" w:fill="F4F7FA"/>
            <w:vAlign w:val="center"/>
          </w:tcPr>
          <w:p w14:paraId="1F14D298">
            <w:pPr>
              <w:spacing w:after="0"/>
            </w:pPr>
            <w:r>
              <w:rPr>
                <w:rFonts w:ascii="Aptos" w:hAnsi="Aptos"/>
                <w:b w:val="0"/>
                <w:color w:val="283747"/>
                <w:sz w:val="17"/>
              </w:rPr>
              <w:t>Records can be stored centrally in MongoDB</w:t>
            </w:r>
          </w:p>
        </w:tc>
      </w:tr>
      <w:tr w14:paraId="6525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1F56DDA8">
            <w:pPr>
              <w:spacing w:after="0"/>
            </w:pPr>
            <w:r>
              <w:rPr>
                <w:rFonts w:ascii="Aptos" w:hAnsi="Aptos"/>
                <w:b w:val="0"/>
                <w:color w:val="283747"/>
                <w:sz w:val="17"/>
              </w:rPr>
              <w:t>Availability may require manual confirmation</w:t>
            </w:r>
          </w:p>
        </w:tc>
        <w:tc>
          <w:tcPr>
            <w:tcW w:w="4939" w:type="dxa"/>
            <w:vAlign w:val="center"/>
          </w:tcPr>
          <w:p w14:paraId="7B087DA8">
            <w:pPr>
              <w:spacing w:after="0"/>
            </w:pPr>
            <w:r>
              <w:rPr>
                <w:rFonts w:ascii="Aptos" w:hAnsi="Aptos"/>
                <w:b w:val="0"/>
                <w:color w:val="283747"/>
                <w:sz w:val="17"/>
              </w:rPr>
              <w:t>Can display slots if availability data is maintained</w:t>
            </w:r>
          </w:p>
        </w:tc>
      </w:tr>
      <w:tr w14:paraId="03CF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4B21051B">
            <w:pPr>
              <w:spacing w:after="0"/>
            </w:pPr>
            <w:r>
              <w:rPr>
                <w:rFonts w:ascii="Aptos" w:hAnsi="Aptos"/>
                <w:b w:val="0"/>
                <w:color w:val="283747"/>
                <w:sz w:val="17"/>
              </w:rPr>
              <w:t>Updates may require extra coordination</w:t>
            </w:r>
          </w:p>
        </w:tc>
        <w:tc>
          <w:tcPr>
            <w:tcW w:w="4939" w:type="dxa"/>
            <w:shd w:val="clear" w:color="auto" w:fill="F4F7FA"/>
            <w:vAlign w:val="center"/>
          </w:tcPr>
          <w:p w14:paraId="500EB71A">
            <w:pPr>
              <w:spacing w:after="0"/>
            </w:pPr>
            <w:r>
              <w:rPr>
                <w:rFonts w:ascii="Aptos" w:hAnsi="Aptos"/>
                <w:b w:val="0"/>
                <w:color w:val="283747"/>
                <w:sz w:val="17"/>
              </w:rPr>
              <w:t>Digital records can be updated through the application</w:t>
            </w:r>
          </w:p>
        </w:tc>
      </w:tr>
    </w:tbl>
    <w:p w14:paraId="190BA865"/>
    <w:p w14:paraId="47EDE327">
      <w:r>
        <w:br w:type="page"/>
      </w:r>
    </w:p>
    <w:p w14:paraId="3F877214">
      <w:pPr>
        <w:pStyle w:val="2"/>
      </w:pPr>
      <w:r>
        <w:t>3. OBJECTIVES AND SCOPE</w:t>
      </w:r>
    </w:p>
    <w:p w14:paraId="5F92DF10">
      <w:pPr>
        <w:pStyle w:val="3"/>
      </w:pPr>
      <w:r>
        <w:t>3.1 Main Objective</w:t>
      </w:r>
    </w:p>
    <w:p w14:paraId="02601CC9">
      <w:r>
        <w:t>The main objective is to save patients’ time by providing a simple online way to search for doctors and book appointments.</w:t>
      </w:r>
    </w:p>
    <w:p w14:paraId="44C211A3">
      <w:pPr>
        <w:pStyle w:val="3"/>
      </w:pPr>
      <w:r>
        <w:t>3.2 Specific Objectives</w:t>
      </w:r>
    </w:p>
    <w:p w14:paraId="58328BDB">
      <w:pPr>
        <w:pStyle w:val="23"/>
        <w:spacing w:after="60"/>
      </w:pPr>
      <w:r>
        <w:t>Create a clear, user-friendly interface.</w:t>
      </w:r>
    </w:p>
    <w:p w14:paraId="2E7EE41C">
      <w:pPr>
        <w:pStyle w:val="23"/>
        <w:spacing w:after="60"/>
      </w:pPr>
      <w:r>
        <w:t>Allow users to search for doctors and view relevant details.</w:t>
      </w:r>
    </w:p>
    <w:p w14:paraId="4CF6ACAA">
      <w:pPr>
        <w:pStyle w:val="23"/>
        <w:spacing w:after="60"/>
      </w:pPr>
      <w:r>
        <w:t>Collect required appointment information such as doctor, date, and time.</w:t>
      </w:r>
    </w:p>
    <w:p w14:paraId="320F8623">
      <w:pPr>
        <w:pStyle w:val="23"/>
        <w:spacing w:after="60"/>
      </w:pPr>
      <w:r>
        <w:t>Send booking requests from the frontend to the backend using APIs.</w:t>
      </w:r>
    </w:p>
    <w:p w14:paraId="37248E70">
      <w:pPr>
        <w:pStyle w:val="23"/>
        <w:spacing w:after="60"/>
      </w:pPr>
      <w:r>
        <w:t>Store and retrieve relevant information using MongoDB.</w:t>
      </w:r>
    </w:p>
    <w:p w14:paraId="63ECDF71">
      <w:pPr>
        <w:pStyle w:val="23"/>
        <w:spacing w:after="60"/>
      </w:pPr>
      <w:r>
        <w:t>Provide understandable success and error messages.</w:t>
      </w:r>
    </w:p>
    <w:p w14:paraId="772A3D3B">
      <w:pPr>
        <w:pStyle w:val="23"/>
        <w:spacing w:after="60"/>
      </w:pPr>
      <w:r>
        <w:t>Keep the application code organized into frontend, backend, and data layers.</w:t>
      </w:r>
    </w:p>
    <w:p w14:paraId="3EBF2010">
      <w:pPr>
        <w:pStyle w:val="3"/>
      </w:pPr>
      <w:r>
        <w:t>3.3 Scope</w:t>
      </w:r>
    </w:p>
    <w:p w14:paraId="33987769">
      <w:r>
        <w:t>The core scope covers doctor search and appointment booking. Additional functions—such as sign-in, cancellation, notifications, payments, or an administrator dashboard—are optional and should only be included in the final description if implemented and tested.</w:t>
      </w:r>
    </w:p>
    <w:p w14:paraId="2B8C9FA6">
      <w:pPr>
        <w:pStyle w:val="3"/>
      </w:pPr>
      <w:r>
        <w:t>3.4 Intended Users</w:t>
      </w:r>
    </w:p>
    <w:p w14:paraId="1DA66510">
      <w:pPr>
        <w:pStyle w:val="23"/>
        <w:spacing w:after="60"/>
      </w:pPr>
      <w:r>
        <w:t>Patients who want to request a doctor appointment.</w:t>
      </w:r>
    </w:p>
    <w:p w14:paraId="01810AF4">
      <w:pPr>
        <w:pStyle w:val="23"/>
        <w:spacing w:after="60"/>
      </w:pPr>
      <w:r>
        <w:t>Clinic or administrative staff, if a staff module is implemented.</w:t>
      </w:r>
    </w:p>
    <w:p w14:paraId="339808DC">
      <w:pPr>
        <w:pStyle w:val="23"/>
        <w:spacing w:after="60"/>
      </w:pPr>
      <w:r>
        <w:t>Developers or evaluators who review the system architecture and project workflow.</w:t>
      </w:r>
    </w:p>
    <w:p w14:paraId="2D7241F8">
      <w:r>
        <w:br w:type="page"/>
      </w:r>
    </w:p>
    <w:p w14:paraId="440D5F6D">
      <w:pPr>
        <w:pStyle w:val="2"/>
      </w:pPr>
      <w:r>
        <w:t>4. FEASIBILITY STUDY AND REQUIREMENTS</w:t>
      </w:r>
    </w:p>
    <w:p w14:paraId="3ED5B2A4">
      <w:pPr>
        <w:pStyle w:val="3"/>
      </w:pPr>
      <w:r>
        <w:t>4.1 Technical Feasibility</w:t>
      </w:r>
    </w:p>
    <w:p w14:paraId="01C24A94">
      <w:r>
        <w:t>The MERN stack is suitable for a student web project because JavaScript can be used across the frontend and backend, while MongoDB provides document-based storage. Development can be carried out with commonly used tools such as a code editor, Node.js, a package manager, and a MongoDB instance.</w:t>
      </w:r>
    </w:p>
    <w:p w14:paraId="343F7203">
      <w:pPr>
        <w:pStyle w:val="3"/>
      </w:pPr>
      <w:r>
        <w:t>4.2 Operational Feasibility</w:t>
      </w:r>
    </w:p>
    <w:p w14:paraId="5B089CE5">
      <w:r>
        <w:t>The proposed workflow is straightforward: a user opens the website, searches for a doctor, enters appointment details, and submits the request. Clear labels and feedback messages can help users understand the process.</w:t>
      </w:r>
    </w:p>
    <w:p w14:paraId="6A0B3EE9">
      <w:pPr>
        <w:pStyle w:val="3"/>
      </w:pPr>
      <w:r>
        <w:t>4.3 Economic Feasibility</w:t>
      </w:r>
    </w:p>
    <w:p w14:paraId="5C2934D5">
      <w:r>
        <w:t>A basic student prototype can be built using free development tools. If the application is deployed publicly, hosting, database limits, domain registration, messaging, and maintenance may involve costs depending on the selected services.</w:t>
      </w:r>
    </w:p>
    <w:p w14:paraId="5AA370CD">
      <w:pPr>
        <w:pStyle w:val="3"/>
      </w:pPr>
      <w:r>
        <w:t>4.4 Functional Requirements</w:t>
      </w:r>
    </w:p>
    <w:p w14:paraId="01A793A3">
      <w:pPr>
        <w:pStyle w:val="23"/>
        <w:spacing w:after="60"/>
      </w:pPr>
      <w:r>
        <w:t>Display the doctor search or listing interface.</w:t>
      </w:r>
    </w:p>
    <w:p w14:paraId="40C6B9F6">
      <w:pPr>
        <w:pStyle w:val="23"/>
        <w:spacing w:after="60"/>
      </w:pPr>
      <w:r>
        <w:t>Collect appointment details through a form.</w:t>
      </w:r>
    </w:p>
    <w:p w14:paraId="133FE9B3">
      <w:pPr>
        <w:pStyle w:val="23"/>
        <w:spacing w:after="60"/>
      </w:pPr>
      <w:r>
        <w:t>Send data to backend API endpoints.</w:t>
      </w:r>
    </w:p>
    <w:p w14:paraId="6E6B70EC">
      <w:pPr>
        <w:pStyle w:val="23"/>
        <w:spacing w:after="60"/>
      </w:pPr>
      <w:r>
        <w:t>Save and retrieve records from the database.</w:t>
      </w:r>
    </w:p>
    <w:p w14:paraId="62EB4743">
      <w:pPr>
        <w:pStyle w:val="23"/>
        <w:spacing w:after="60"/>
      </w:pPr>
      <w:r>
        <w:t>Return a result to the frontend after processing a request.</w:t>
      </w:r>
    </w:p>
    <w:p w14:paraId="6D718F39">
      <w:pPr>
        <w:pStyle w:val="3"/>
      </w:pPr>
      <w:r>
        <w:t>4.5 Non-Functional Requirements</w:t>
      </w:r>
    </w:p>
    <w:p w14:paraId="588D8B8E">
      <w:pPr>
        <w:pStyle w:val="23"/>
        <w:spacing w:after="60"/>
      </w:pPr>
      <w:r>
        <w:t>Usability: labels and actions should be understandable.</w:t>
      </w:r>
    </w:p>
    <w:p w14:paraId="1A9A7024">
      <w:pPr>
        <w:pStyle w:val="23"/>
        <w:spacing w:after="60"/>
      </w:pPr>
      <w:r>
        <w:t>Reliability: errors should be handled without crashing the application.</w:t>
      </w:r>
    </w:p>
    <w:p w14:paraId="2BF5EBD7">
      <w:pPr>
        <w:pStyle w:val="23"/>
        <w:spacing w:after="60"/>
      </w:pPr>
      <w:r>
        <w:t>Performance: common operations should complete within a reasonable time.</w:t>
      </w:r>
    </w:p>
    <w:p w14:paraId="14689A09">
      <w:pPr>
        <w:pStyle w:val="23"/>
        <w:spacing w:after="60"/>
      </w:pPr>
      <w:r>
        <w:t>Security: backend endpoints and stored information should be protected appropriately.</w:t>
      </w:r>
    </w:p>
    <w:p w14:paraId="14BFD200">
      <w:pPr>
        <w:pStyle w:val="23"/>
        <w:spacing w:after="60"/>
      </w:pPr>
      <w:r>
        <w:t>Maintainability: components and routes should be organized clearly.</w:t>
      </w:r>
    </w:p>
    <w:p w14:paraId="0D8A9590">
      <w:r>
        <w:br w:type="page"/>
      </w:r>
    </w:p>
    <w:p w14:paraId="5358B9D7">
      <w:pPr>
        <w:pStyle w:val="2"/>
      </w:pPr>
      <w:r>
        <w:t>5.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3293"/>
        <w:gridCol w:w="3293"/>
      </w:tblGrid>
      <w:tr w14:paraId="6B17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17365D"/>
            <w:vAlign w:val="center"/>
          </w:tcPr>
          <w:p w14:paraId="7F88FAA5">
            <w:pPr>
              <w:spacing w:after="0"/>
            </w:pPr>
            <w:r>
              <w:rPr>
                <w:rFonts w:ascii="Aptos" w:hAnsi="Aptos"/>
                <w:b/>
                <w:color w:val="FFFFFF"/>
                <w:sz w:val="18"/>
              </w:rPr>
              <w:t>Technology</w:t>
            </w:r>
          </w:p>
        </w:tc>
        <w:tc>
          <w:tcPr>
            <w:tcW w:w="3293" w:type="dxa"/>
            <w:shd w:val="clear" w:color="auto" w:fill="17365D"/>
            <w:vAlign w:val="center"/>
          </w:tcPr>
          <w:p w14:paraId="7D4C8F8A">
            <w:pPr>
              <w:spacing w:after="0"/>
            </w:pPr>
            <w:r>
              <w:rPr>
                <w:rFonts w:ascii="Aptos" w:hAnsi="Aptos"/>
                <w:b/>
                <w:color w:val="FFFFFF"/>
                <w:sz w:val="18"/>
              </w:rPr>
              <w:t>Purpose in the project</w:t>
            </w:r>
          </w:p>
        </w:tc>
        <w:tc>
          <w:tcPr>
            <w:tcW w:w="3293" w:type="dxa"/>
            <w:shd w:val="clear" w:color="auto" w:fill="17365D"/>
            <w:vAlign w:val="center"/>
          </w:tcPr>
          <w:p w14:paraId="1885A303">
            <w:pPr>
              <w:spacing w:after="0"/>
            </w:pPr>
            <w:r>
              <w:rPr>
                <w:rFonts w:ascii="Aptos" w:hAnsi="Aptos"/>
                <w:b/>
                <w:color w:val="FFFFFF"/>
                <w:sz w:val="18"/>
              </w:rPr>
              <w:t>Simple explanation</w:t>
            </w:r>
          </w:p>
        </w:tc>
      </w:tr>
      <w:tr w14:paraId="1F378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61E9B965">
            <w:pPr>
              <w:spacing w:after="0"/>
            </w:pPr>
            <w:r>
              <w:rPr>
                <w:rFonts w:ascii="Aptos" w:hAnsi="Aptos"/>
                <w:b w:val="0"/>
                <w:color w:val="283747"/>
                <w:sz w:val="17"/>
              </w:rPr>
              <w:t>React.js</w:t>
            </w:r>
          </w:p>
        </w:tc>
        <w:tc>
          <w:tcPr>
            <w:tcW w:w="3293" w:type="dxa"/>
            <w:vAlign w:val="center"/>
          </w:tcPr>
          <w:p w14:paraId="04B299ED">
            <w:pPr>
              <w:spacing w:after="0"/>
            </w:pPr>
            <w:r>
              <w:rPr>
                <w:rFonts w:ascii="Aptos" w:hAnsi="Aptos"/>
                <w:b w:val="0"/>
                <w:color w:val="283747"/>
                <w:sz w:val="17"/>
              </w:rPr>
              <w:t>Frontend</w:t>
            </w:r>
          </w:p>
        </w:tc>
        <w:tc>
          <w:tcPr>
            <w:tcW w:w="3293" w:type="dxa"/>
            <w:vAlign w:val="center"/>
          </w:tcPr>
          <w:p w14:paraId="1BCE1649">
            <w:pPr>
              <w:spacing w:after="0"/>
            </w:pPr>
            <w:r>
              <w:rPr>
                <w:rFonts w:ascii="Aptos" w:hAnsi="Aptos"/>
                <w:b w:val="0"/>
                <w:color w:val="283747"/>
                <w:sz w:val="17"/>
              </w:rPr>
              <w:t>Creates the pages and interactive elements users see.</w:t>
            </w:r>
          </w:p>
        </w:tc>
      </w:tr>
      <w:tr w14:paraId="6EC8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298E1C81">
            <w:pPr>
              <w:spacing w:after="0"/>
            </w:pPr>
            <w:r>
              <w:rPr>
                <w:rFonts w:ascii="Aptos" w:hAnsi="Aptos"/>
                <w:b w:val="0"/>
                <w:color w:val="283747"/>
                <w:sz w:val="17"/>
              </w:rPr>
              <w:t>Node.js</w:t>
            </w:r>
          </w:p>
        </w:tc>
        <w:tc>
          <w:tcPr>
            <w:tcW w:w="3293" w:type="dxa"/>
            <w:shd w:val="clear" w:color="auto" w:fill="F4F7FA"/>
            <w:vAlign w:val="center"/>
          </w:tcPr>
          <w:p w14:paraId="5229F73B">
            <w:pPr>
              <w:spacing w:after="0"/>
            </w:pPr>
            <w:r>
              <w:rPr>
                <w:rFonts w:ascii="Aptos" w:hAnsi="Aptos"/>
                <w:b w:val="0"/>
                <w:color w:val="283747"/>
                <w:sz w:val="17"/>
              </w:rPr>
              <w:t>Runtime</w:t>
            </w:r>
          </w:p>
        </w:tc>
        <w:tc>
          <w:tcPr>
            <w:tcW w:w="3293" w:type="dxa"/>
            <w:shd w:val="clear" w:color="auto" w:fill="F4F7FA"/>
            <w:vAlign w:val="center"/>
          </w:tcPr>
          <w:p w14:paraId="1AEBF0F3">
            <w:pPr>
              <w:spacing w:after="0"/>
            </w:pPr>
            <w:r>
              <w:rPr>
                <w:rFonts w:ascii="Aptos" w:hAnsi="Aptos"/>
                <w:b w:val="0"/>
                <w:color w:val="283747"/>
                <w:sz w:val="17"/>
              </w:rPr>
              <w:t>Runs JavaScript outside the browser, including on the server.</w:t>
            </w:r>
          </w:p>
        </w:tc>
      </w:tr>
      <w:tr w14:paraId="2C9B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51D5A725">
            <w:pPr>
              <w:spacing w:after="0"/>
            </w:pPr>
            <w:r>
              <w:rPr>
                <w:rFonts w:ascii="Aptos" w:hAnsi="Aptos"/>
                <w:b w:val="0"/>
                <w:color w:val="283747"/>
                <w:sz w:val="17"/>
              </w:rPr>
              <w:t>Express.js</w:t>
            </w:r>
          </w:p>
        </w:tc>
        <w:tc>
          <w:tcPr>
            <w:tcW w:w="3293" w:type="dxa"/>
            <w:vAlign w:val="center"/>
          </w:tcPr>
          <w:p w14:paraId="1AE7F6E9">
            <w:pPr>
              <w:spacing w:after="0"/>
            </w:pPr>
            <w:r>
              <w:rPr>
                <w:rFonts w:ascii="Aptos" w:hAnsi="Aptos"/>
                <w:b w:val="0"/>
                <w:color w:val="283747"/>
                <w:sz w:val="17"/>
              </w:rPr>
              <w:t>Backend framework</w:t>
            </w:r>
          </w:p>
        </w:tc>
        <w:tc>
          <w:tcPr>
            <w:tcW w:w="3293" w:type="dxa"/>
            <w:vAlign w:val="center"/>
          </w:tcPr>
          <w:p w14:paraId="1C06CE45">
            <w:pPr>
              <w:spacing w:after="0"/>
            </w:pPr>
            <w:r>
              <w:rPr>
                <w:rFonts w:ascii="Aptos" w:hAnsi="Aptos"/>
                <w:b w:val="0"/>
                <w:color w:val="283747"/>
                <w:sz w:val="17"/>
              </w:rPr>
              <w:t>Defines routes and APIs and processes HTTP requests.</w:t>
            </w:r>
          </w:p>
        </w:tc>
      </w:tr>
      <w:tr w14:paraId="7847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34ED5E71">
            <w:pPr>
              <w:spacing w:after="0"/>
            </w:pPr>
            <w:r>
              <w:rPr>
                <w:rFonts w:ascii="Aptos" w:hAnsi="Aptos"/>
                <w:b w:val="0"/>
                <w:color w:val="283747"/>
                <w:sz w:val="17"/>
              </w:rPr>
              <w:t>MongoDB</w:t>
            </w:r>
          </w:p>
        </w:tc>
        <w:tc>
          <w:tcPr>
            <w:tcW w:w="3293" w:type="dxa"/>
            <w:shd w:val="clear" w:color="auto" w:fill="F4F7FA"/>
            <w:vAlign w:val="center"/>
          </w:tcPr>
          <w:p w14:paraId="09AF374A">
            <w:pPr>
              <w:spacing w:after="0"/>
            </w:pPr>
            <w:r>
              <w:rPr>
                <w:rFonts w:ascii="Aptos" w:hAnsi="Aptos"/>
                <w:b w:val="0"/>
                <w:color w:val="283747"/>
                <w:sz w:val="17"/>
              </w:rPr>
              <w:t>Database</w:t>
            </w:r>
          </w:p>
        </w:tc>
        <w:tc>
          <w:tcPr>
            <w:tcW w:w="3293" w:type="dxa"/>
            <w:shd w:val="clear" w:color="auto" w:fill="F4F7FA"/>
            <w:vAlign w:val="center"/>
          </w:tcPr>
          <w:p w14:paraId="66198618">
            <w:pPr>
              <w:spacing w:after="0"/>
            </w:pPr>
            <w:r>
              <w:rPr>
                <w:rFonts w:ascii="Aptos" w:hAnsi="Aptos"/>
                <w:b w:val="0"/>
                <w:color w:val="283747"/>
                <w:sz w:val="17"/>
              </w:rPr>
              <w:t>Stores doctor, patient, and appointment records.</w:t>
            </w:r>
          </w:p>
        </w:tc>
      </w:tr>
      <w:tr w14:paraId="6B5B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7D4BF54C">
            <w:pPr>
              <w:spacing w:after="0"/>
            </w:pPr>
            <w:r>
              <w:rPr>
                <w:rFonts w:ascii="Aptos" w:hAnsi="Aptos"/>
                <w:b w:val="0"/>
                <w:color w:val="283747"/>
                <w:sz w:val="17"/>
              </w:rPr>
              <w:t>HTML/CSS</w:t>
            </w:r>
          </w:p>
        </w:tc>
        <w:tc>
          <w:tcPr>
            <w:tcW w:w="3293" w:type="dxa"/>
            <w:vAlign w:val="center"/>
          </w:tcPr>
          <w:p w14:paraId="126BE8C7">
            <w:pPr>
              <w:spacing w:after="0"/>
            </w:pPr>
            <w:r>
              <w:rPr>
                <w:rFonts w:ascii="Aptos" w:hAnsi="Aptos"/>
                <w:b w:val="0"/>
                <w:color w:val="283747"/>
                <w:sz w:val="17"/>
              </w:rPr>
              <w:t>Structure and styling</w:t>
            </w:r>
          </w:p>
        </w:tc>
        <w:tc>
          <w:tcPr>
            <w:tcW w:w="3293" w:type="dxa"/>
            <w:vAlign w:val="center"/>
          </w:tcPr>
          <w:p w14:paraId="19EE6982">
            <w:pPr>
              <w:spacing w:after="0"/>
            </w:pPr>
            <w:r>
              <w:rPr>
                <w:rFonts w:ascii="Aptos" w:hAnsi="Aptos"/>
                <w:b w:val="0"/>
                <w:color w:val="283747"/>
                <w:sz w:val="17"/>
              </w:rPr>
              <w:t>Defines page structure and visual appearance, often used with React.</w:t>
            </w:r>
          </w:p>
        </w:tc>
      </w:tr>
      <w:tr w14:paraId="3089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59A00DD1">
            <w:pPr>
              <w:spacing w:after="0"/>
            </w:pPr>
            <w:r>
              <w:rPr>
                <w:rFonts w:ascii="Aptos" w:hAnsi="Aptos"/>
                <w:b w:val="0"/>
                <w:color w:val="283747"/>
                <w:sz w:val="17"/>
              </w:rPr>
              <w:t>JavaScript</w:t>
            </w:r>
          </w:p>
        </w:tc>
        <w:tc>
          <w:tcPr>
            <w:tcW w:w="3293" w:type="dxa"/>
            <w:shd w:val="clear" w:color="auto" w:fill="F4F7FA"/>
            <w:vAlign w:val="center"/>
          </w:tcPr>
          <w:p w14:paraId="64EA7E0C">
            <w:pPr>
              <w:spacing w:after="0"/>
            </w:pPr>
            <w:r>
              <w:rPr>
                <w:rFonts w:ascii="Aptos" w:hAnsi="Aptos"/>
                <w:b w:val="0"/>
                <w:color w:val="283747"/>
                <w:sz w:val="17"/>
              </w:rPr>
              <w:t>Programming language</w:t>
            </w:r>
          </w:p>
        </w:tc>
        <w:tc>
          <w:tcPr>
            <w:tcW w:w="3293" w:type="dxa"/>
            <w:shd w:val="clear" w:color="auto" w:fill="F4F7FA"/>
            <w:vAlign w:val="center"/>
          </w:tcPr>
          <w:p w14:paraId="08BC81E3">
            <w:pPr>
              <w:spacing w:after="0"/>
            </w:pPr>
            <w:r>
              <w:rPr>
                <w:rFonts w:ascii="Aptos" w:hAnsi="Aptos"/>
                <w:b w:val="0"/>
                <w:color w:val="283747"/>
                <w:sz w:val="17"/>
              </w:rPr>
              <w:t>Adds logic to the frontend and backend.</w:t>
            </w:r>
          </w:p>
        </w:tc>
      </w:tr>
    </w:tbl>
    <w:p w14:paraId="566B511A"/>
    <w:p w14:paraId="6A5854E5">
      <w:pPr>
        <w:pStyle w:val="3"/>
      </w:pPr>
      <w:r>
        <w:t>5.1 React.js</w:t>
      </w:r>
    </w:p>
    <w:p w14:paraId="36098655">
      <w:r>
        <w:t>React is a JavaScript library for building user interfaces. In this project, it can be used to create doctor lists, search controls, appointment forms, and confirmation messages. Components allow the interface to be divided into reusable parts.</w:t>
      </w:r>
    </w:p>
    <w:p w14:paraId="0DFA18CB">
      <w:pPr>
        <w:pStyle w:val="3"/>
      </w:pPr>
      <w:r>
        <w:t>5.2 Node.js</w:t>
      </w:r>
    </w:p>
    <w:p w14:paraId="78AE769B">
      <w:r>
        <w:t>Node.js provides a runtime for executing JavaScript on the server side. It supports the backend application that receives requests and communicates with the database through suitable libraries.</w:t>
      </w:r>
    </w:p>
    <w:p w14:paraId="3F028EBA">
      <w:pPr>
        <w:pStyle w:val="3"/>
      </w:pPr>
      <w:r>
        <w:t>5.3 Express.js</w:t>
      </w:r>
    </w:p>
    <w:p w14:paraId="5C7D8AB0">
      <w:r>
        <w:t>Express.js is a web framework for Node.js. It helps define API routes, read request data, run middleware, and send responses to the frontend.</w:t>
      </w:r>
    </w:p>
    <w:p w14:paraId="5C17B7BF">
      <w:pPr>
        <w:pStyle w:val="3"/>
      </w:pPr>
      <w:r>
        <w:t>5.4 MongoDB</w:t>
      </w:r>
    </w:p>
    <w:p w14:paraId="6A614673">
      <w:r>
        <w:t>MongoDB is a document-oriented database. It stores data as documents in collections. The project can use collections for doctors, patients, and appointments depending on the chosen data model.</w:t>
      </w:r>
    </w:p>
    <w:p w14:paraId="54D15F79">
      <w:r>
        <w:br w:type="page"/>
      </w:r>
    </w:p>
    <w:p w14:paraId="2608810C">
      <w:pPr>
        <w:pStyle w:val="2"/>
      </w:pPr>
      <w:r>
        <w:t>6. SYSTEM ARCHITECTURE AND DATA FLOW</w:t>
      </w:r>
    </w:p>
    <w:p w14:paraId="5B98D4A9">
      <w:pPr>
        <w:pStyle w:val="3"/>
      </w:pPr>
      <w:r>
        <w:t>6.1 Architecture Overview</w:t>
      </w:r>
    </w:p>
    <w:p w14:paraId="7E0BDB41">
      <w:r>
        <w:t>The system can be understood as three main layers: the presentation layer, the application layer, and the data layer. Each layer has a separate responsibility, which makes the design easier to understand and maintain.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3293"/>
        <w:gridCol w:w="3293"/>
      </w:tblGrid>
      <w:tr w14:paraId="6E8C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17365D"/>
            <w:vAlign w:val="center"/>
          </w:tcPr>
          <w:p w14:paraId="42B3D366">
            <w:pPr>
              <w:spacing w:after="0"/>
            </w:pPr>
            <w:r>
              <w:rPr>
                <w:rFonts w:ascii="Aptos" w:hAnsi="Aptos"/>
                <w:b/>
                <w:color w:val="FFFFFF"/>
                <w:sz w:val="18"/>
              </w:rPr>
              <w:t>Layer</w:t>
            </w:r>
          </w:p>
        </w:tc>
        <w:tc>
          <w:tcPr>
            <w:tcW w:w="3293" w:type="dxa"/>
            <w:shd w:val="clear" w:color="auto" w:fill="17365D"/>
            <w:vAlign w:val="center"/>
          </w:tcPr>
          <w:p w14:paraId="62C30868">
            <w:pPr>
              <w:spacing w:after="0"/>
            </w:pPr>
            <w:r>
              <w:rPr>
                <w:rFonts w:ascii="Aptos" w:hAnsi="Aptos"/>
                <w:b/>
                <w:color w:val="FFFFFF"/>
                <w:sz w:val="18"/>
              </w:rPr>
              <w:t>Technology</w:t>
            </w:r>
          </w:p>
        </w:tc>
        <w:tc>
          <w:tcPr>
            <w:tcW w:w="3293" w:type="dxa"/>
            <w:shd w:val="clear" w:color="auto" w:fill="17365D"/>
            <w:vAlign w:val="center"/>
          </w:tcPr>
          <w:p w14:paraId="5EC14389">
            <w:pPr>
              <w:spacing w:after="0"/>
            </w:pPr>
            <w:r>
              <w:rPr>
                <w:rFonts w:ascii="Aptos" w:hAnsi="Aptos"/>
                <w:b/>
                <w:color w:val="FFFFFF"/>
                <w:sz w:val="18"/>
              </w:rPr>
              <w:t>Responsibility</w:t>
            </w:r>
          </w:p>
        </w:tc>
      </w:tr>
      <w:tr w14:paraId="4D29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4A45D5D9">
            <w:pPr>
              <w:spacing w:after="0"/>
            </w:pPr>
            <w:r>
              <w:rPr>
                <w:rFonts w:ascii="Aptos" w:hAnsi="Aptos"/>
                <w:b w:val="0"/>
                <w:color w:val="283747"/>
                <w:sz w:val="17"/>
              </w:rPr>
              <w:t>Presentation</w:t>
            </w:r>
          </w:p>
        </w:tc>
        <w:tc>
          <w:tcPr>
            <w:tcW w:w="3293" w:type="dxa"/>
            <w:vAlign w:val="center"/>
          </w:tcPr>
          <w:p w14:paraId="030BDE6B">
            <w:pPr>
              <w:spacing w:after="0"/>
            </w:pPr>
            <w:r>
              <w:rPr>
                <w:rFonts w:ascii="Aptos" w:hAnsi="Aptos"/>
                <w:b w:val="0"/>
                <w:color w:val="283747"/>
                <w:sz w:val="17"/>
              </w:rPr>
              <w:t>React.js</w:t>
            </w:r>
          </w:p>
        </w:tc>
        <w:tc>
          <w:tcPr>
            <w:tcW w:w="3293" w:type="dxa"/>
            <w:vAlign w:val="center"/>
          </w:tcPr>
          <w:p w14:paraId="4FA72062">
            <w:pPr>
              <w:spacing w:after="0"/>
            </w:pPr>
            <w:r>
              <w:rPr>
                <w:rFonts w:ascii="Aptos" w:hAnsi="Aptos"/>
                <w:b w:val="0"/>
                <w:color w:val="283747"/>
                <w:sz w:val="17"/>
              </w:rPr>
              <w:t>Displays information and collects user input.</w:t>
            </w:r>
          </w:p>
        </w:tc>
      </w:tr>
      <w:tr w14:paraId="46B70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3B3BCC21">
            <w:pPr>
              <w:spacing w:after="0"/>
            </w:pPr>
            <w:r>
              <w:rPr>
                <w:rFonts w:ascii="Aptos" w:hAnsi="Aptos"/>
                <w:b w:val="0"/>
                <w:color w:val="283747"/>
                <w:sz w:val="17"/>
              </w:rPr>
              <w:t>Application</w:t>
            </w:r>
          </w:p>
        </w:tc>
        <w:tc>
          <w:tcPr>
            <w:tcW w:w="3293" w:type="dxa"/>
            <w:shd w:val="clear" w:color="auto" w:fill="F4F7FA"/>
            <w:vAlign w:val="center"/>
          </w:tcPr>
          <w:p w14:paraId="03FBD353">
            <w:pPr>
              <w:spacing w:after="0"/>
            </w:pPr>
            <w:r>
              <w:rPr>
                <w:rFonts w:ascii="Aptos" w:hAnsi="Aptos"/>
                <w:b w:val="0"/>
                <w:color w:val="283747"/>
                <w:sz w:val="17"/>
              </w:rPr>
              <w:t>Node.js + Express.js</w:t>
            </w:r>
          </w:p>
        </w:tc>
        <w:tc>
          <w:tcPr>
            <w:tcW w:w="3293" w:type="dxa"/>
            <w:shd w:val="clear" w:color="auto" w:fill="F4F7FA"/>
            <w:vAlign w:val="center"/>
          </w:tcPr>
          <w:p w14:paraId="723E2987">
            <w:pPr>
              <w:spacing w:after="0"/>
            </w:pPr>
            <w:r>
              <w:rPr>
                <w:rFonts w:ascii="Aptos" w:hAnsi="Aptos"/>
                <w:b w:val="0"/>
                <w:color w:val="283747"/>
                <w:sz w:val="17"/>
              </w:rPr>
              <w:t>Processes requests, validates data, and applies application logic.</w:t>
            </w:r>
          </w:p>
        </w:tc>
      </w:tr>
      <w:tr w14:paraId="3B26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24CFB71D">
            <w:pPr>
              <w:spacing w:after="0"/>
            </w:pPr>
            <w:r>
              <w:rPr>
                <w:rFonts w:ascii="Aptos" w:hAnsi="Aptos"/>
                <w:b w:val="0"/>
                <w:color w:val="283747"/>
                <w:sz w:val="17"/>
              </w:rPr>
              <w:t>Data</w:t>
            </w:r>
          </w:p>
        </w:tc>
        <w:tc>
          <w:tcPr>
            <w:tcW w:w="3293" w:type="dxa"/>
            <w:vAlign w:val="center"/>
          </w:tcPr>
          <w:p w14:paraId="69797B10">
            <w:pPr>
              <w:spacing w:after="0"/>
            </w:pPr>
            <w:r>
              <w:rPr>
                <w:rFonts w:ascii="Aptos" w:hAnsi="Aptos"/>
                <w:b w:val="0"/>
                <w:color w:val="283747"/>
                <w:sz w:val="17"/>
              </w:rPr>
              <w:t>MongoDB</w:t>
            </w:r>
          </w:p>
        </w:tc>
        <w:tc>
          <w:tcPr>
            <w:tcW w:w="3293" w:type="dxa"/>
            <w:vAlign w:val="center"/>
          </w:tcPr>
          <w:p w14:paraId="3B937D18">
            <w:pPr>
              <w:spacing w:after="0"/>
            </w:pPr>
            <w:r>
              <w:rPr>
                <w:rFonts w:ascii="Aptos" w:hAnsi="Aptos"/>
                <w:b w:val="0"/>
                <w:color w:val="283747"/>
                <w:sz w:val="17"/>
              </w:rPr>
              <w:t>Stores and retrieves application records.</w:t>
            </w:r>
          </w:p>
        </w:tc>
      </w:tr>
    </w:tbl>
    <w:p w14:paraId="7E4E2C15"/>
    <w:p w14:paraId="31907182">
      <w:pPr>
        <w:pStyle w:val="3"/>
      </w:pPr>
      <w:r>
        <w:t>6.2 Request and Response Flow</w:t>
      </w:r>
    </w:p>
    <w:p w14:paraId="513824BF">
      <w:pPr>
        <w:pStyle w:val="29"/>
        <w:spacing w:after="60"/>
      </w:pPr>
      <w:r>
        <w:t>A user enters search or appointment information in the React interface.</w:t>
      </w:r>
    </w:p>
    <w:p w14:paraId="19FFC27A">
      <w:pPr>
        <w:pStyle w:val="29"/>
        <w:spacing w:after="60"/>
      </w:pPr>
      <w:r>
        <w:t>React sends an HTTP request to the relevant Express API endpoint.</w:t>
      </w:r>
    </w:p>
    <w:p w14:paraId="2E0699CA">
      <w:pPr>
        <w:pStyle w:val="29"/>
        <w:spacing w:after="60"/>
      </w:pPr>
      <w:r>
        <w:t>The backend checks the request and validates required fields.</w:t>
      </w:r>
    </w:p>
    <w:p w14:paraId="098B8754">
      <w:pPr>
        <w:pStyle w:val="29"/>
        <w:spacing w:after="60"/>
      </w:pPr>
      <w:r>
        <w:t>The backend reads or writes the necessary records in MongoDB.</w:t>
      </w:r>
    </w:p>
    <w:p w14:paraId="2F407AF3">
      <w:pPr>
        <w:pStyle w:val="29"/>
        <w:spacing w:after="60"/>
      </w:pPr>
      <w:r>
        <w:t>The backend returns a success or error response.</w:t>
      </w:r>
    </w:p>
    <w:p w14:paraId="37E4475B">
      <w:pPr>
        <w:pStyle w:val="29"/>
        <w:spacing w:after="60"/>
      </w:pPr>
      <w:r>
        <w:t>The frontend updates the page to show the result.</w:t>
      </w:r>
    </w:p>
    <w:p w14:paraId="02408E67">
      <w:pPr>
        <w:pStyle w:val="3"/>
      </w:pPr>
      <w:r>
        <w:t>6.3 Architecture Diagram (Text Form)</w:t>
      </w:r>
    </w:p>
    <w:p w14:paraId="4E24F2BC">
      <w:pPr>
        <w:jc w:val="center"/>
      </w:pPr>
      <w:r>
        <w:rPr>
          <w:b/>
          <w:color w:val="008F96"/>
          <w:sz w:val="24"/>
        </w:rPr>
        <w:t>PATIENT  →  REACT.JS FRONTEND  →  EXPRESS.JS / NODE.JS  →  MONGODB</w:t>
      </w:r>
    </w:p>
    <w:p w14:paraId="1FCB8DD9">
      <w:r>
        <w:t>The arrows show the typical request path. The response returns from the backend to the frontend so the user can see the result. The actual implementation may use different endpoint names or folder structures.</w:t>
      </w:r>
    </w:p>
    <w:p w14:paraId="40CE14C4">
      <w:r>
        <w:br w:type="page"/>
      </w:r>
    </w:p>
    <w:p w14:paraId="5C57B237">
      <w:pPr>
        <w:pStyle w:val="2"/>
      </w:pPr>
      <w:r>
        <w:t>7. SYSTEM DESIGN AND MODULES</w:t>
      </w:r>
    </w:p>
    <w:p w14:paraId="57FA2959">
      <w:pPr>
        <w:pStyle w:val="3"/>
      </w:pPr>
      <w:r>
        <w:t>7.1 Doctor Search Module</w:t>
      </w:r>
    </w:p>
    <w:p w14:paraId="5C5357BA">
      <w:r>
        <w:t>This module helps the user find a doctor. A basic implementation may display a list of doctors. A more advanced version may support search by name or department. Search results should be clear and should not display misleading availability information.</w:t>
      </w:r>
    </w:p>
    <w:p w14:paraId="65D4BF55">
      <w:pPr>
        <w:pStyle w:val="3"/>
      </w:pPr>
      <w:r>
        <w:t>7.2 Appointment Form Module</w:t>
      </w:r>
    </w:p>
    <w:p w14:paraId="2F77E08B">
      <w:r>
        <w:t>The appointment form collects the information required to request a booking. Typical fields include doctor, patient details, date, and time. Required fields should be marked, and the user should receive feedback if the form is incomplete.</w:t>
      </w:r>
    </w:p>
    <w:p w14:paraId="7BC3E6CA">
      <w:pPr>
        <w:pStyle w:val="3"/>
      </w:pPr>
      <w:r>
        <w:t>7.3 Backend API Module</w:t>
      </w:r>
    </w:p>
    <w:p w14:paraId="5C15DE3E">
      <w:r>
        <w:t>The backend exposes endpoints that the frontend can call. It receives the request, checks the data, performs the required operation, and returns a response. Keeping this logic in the backend helps maintain a consistent process across clients.</w:t>
      </w:r>
    </w:p>
    <w:p w14:paraId="73C83785">
      <w:pPr>
        <w:pStyle w:val="3"/>
      </w:pPr>
      <w:r>
        <w:t>7.4 Database Module</w:t>
      </w:r>
    </w:p>
    <w:p w14:paraId="4CFC5C08">
      <w:r>
        <w:t>The database module stores the application records. Collections and fields should be chosen to match the actual requirements. The database should not be treated as a replacement for validation or access control.</w:t>
      </w:r>
    </w:p>
    <w:p w14:paraId="213DAF7E">
      <w:pPr>
        <w:pStyle w:val="3"/>
      </w:pPr>
      <w:r>
        <w:t>7.5 Optional Administration Module</w:t>
      </w:r>
    </w:p>
    <w:p w14:paraId="4EDF1F91">
      <w:r>
        <w:t>An administration module may be added to manage doctor profiles, departments, and schedules. It is an optional enhancement unless it exists in the submitted application.</w:t>
      </w:r>
    </w:p>
    <w:p w14:paraId="44BAEA74">
      <w:r>
        <w:br w:type="page"/>
      </w:r>
    </w:p>
    <w:p w14:paraId="6ECEAC48">
      <w:pPr>
        <w:pStyle w:val="2"/>
      </w:pPr>
      <w:r>
        <w:t>8. DATABASE DESIGN</w:t>
      </w:r>
    </w:p>
    <w:p w14:paraId="15743B62">
      <w:pPr>
        <w:pStyle w:val="3"/>
      </w:pPr>
      <w:r>
        <w:t>8.1 Purpose of the Database</w:t>
      </w:r>
    </w:p>
    <w:p w14:paraId="40E07966">
      <w:r>
        <w:t>MongoDB stores the records required by the booking system. A well-planned data model helps the application retrieve information and maintain consistency. The exact collections and fields must match the code.</w:t>
      </w:r>
    </w:p>
    <w:p w14:paraId="50044886">
      <w:pPr>
        <w:pStyle w:val="3"/>
      </w:pPr>
      <w:r>
        <w:t>8.2 Example Collections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3293"/>
        <w:gridCol w:w="3293"/>
      </w:tblGrid>
      <w:tr w14:paraId="5DD98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17365D"/>
            <w:vAlign w:val="center"/>
          </w:tcPr>
          <w:p w14:paraId="46C7DA5F">
            <w:pPr>
              <w:spacing w:after="0"/>
            </w:pPr>
            <w:r>
              <w:rPr>
                <w:rFonts w:ascii="Aptos" w:hAnsi="Aptos"/>
                <w:b/>
                <w:color w:val="FFFFFF"/>
                <w:sz w:val="18"/>
              </w:rPr>
              <w:t>Collection</w:t>
            </w:r>
          </w:p>
        </w:tc>
        <w:tc>
          <w:tcPr>
            <w:tcW w:w="3293" w:type="dxa"/>
            <w:shd w:val="clear" w:color="auto" w:fill="17365D"/>
            <w:vAlign w:val="center"/>
          </w:tcPr>
          <w:p w14:paraId="003BD604">
            <w:pPr>
              <w:spacing w:after="0"/>
            </w:pPr>
            <w:r>
              <w:rPr>
                <w:rFonts w:ascii="Aptos" w:hAnsi="Aptos"/>
                <w:b/>
                <w:color w:val="FFFFFF"/>
                <w:sz w:val="18"/>
              </w:rPr>
              <w:t>Example fields</w:t>
            </w:r>
          </w:p>
        </w:tc>
        <w:tc>
          <w:tcPr>
            <w:tcW w:w="3293" w:type="dxa"/>
            <w:shd w:val="clear" w:color="auto" w:fill="17365D"/>
            <w:vAlign w:val="center"/>
          </w:tcPr>
          <w:p w14:paraId="11904BFB">
            <w:pPr>
              <w:spacing w:after="0"/>
            </w:pPr>
            <w:r>
              <w:rPr>
                <w:rFonts w:ascii="Aptos" w:hAnsi="Aptos"/>
                <w:b/>
                <w:color w:val="FFFFFF"/>
                <w:sz w:val="18"/>
              </w:rPr>
              <w:t>Purpose</w:t>
            </w:r>
          </w:p>
        </w:tc>
      </w:tr>
      <w:tr w14:paraId="5299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736E1464">
            <w:pPr>
              <w:spacing w:after="0"/>
            </w:pPr>
            <w:r>
              <w:rPr>
                <w:rFonts w:ascii="Aptos" w:hAnsi="Aptos"/>
                <w:b w:val="0"/>
                <w:color w:val="283747"/>
                <w:sz w:val="17"/>
              </w:rPr>
              <w:t>doctors</w:t>
            </w:r>
          </w:p>
        </w:tc>
        <w:tc>
          <w:tcPr>
            <w:tcW w:w="3293" w:type="dxa"/>
            <w:vAlign w:val="center"/>
          </w:tcPr>
          <w:p w14:paraId="0DB847C1">
            <w:pPr>
              <w:spacing w:after="0"/>
            </w:pPr>
            <w:r>
              <w:rPr>
                <w:rFonts w:ascii="Aptos" w:hAnsi="Aptos"/>
                <w:b w:val="0"/>
                <w:color w:val="283747"/>
                <w:sz w:val="17"/>
              </w:rPr>
              <w:t>name, department, specialty, contact, availability</w:t>
            </w:r>
          </w:p>
        </w:tc>
        <w:tc>
          <w:tcPr>
            <w:tcW w:w="3293" w:type="dxa"/>
            <w:vAlign w:val="center"/>
          </w:tcPr>
          <w:p w14:paraId="6EFB621D">
            <w:pPr>
              <w:spacing w:after="0"/>
            </w:pPr>
            <w:r>
              <w:rPr>
                <w:rFonts w:ascii="Aptos" w:hAnsi="Aptos"/>
                <w:b w:val="0"/>
                <w:color w:val="283747"/>
                <w:sz w:val="17"/>
              </w:rPr>
              <w:t>Stores doctor information.</w:t>
            </w:r>
          </w:p>
        </w:tc>
      </w:tr>
      <w:tr w14:paraId="5920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2E4D35FB">
            <w:pPr>
              <w:spacing w:after="0"/>
            </w:pPr>
            <w:r>
              <w:rPr>
                <w:rFonts w:ascii="Aptos" w:hAnsi="Aptos"/>
                <w:b w:val="0"/>
                <w:color w:val="283747"/>
                <w:sz w:val="17"/>
              </w:rPr>
              <w:t>patients</w:t>
            </w:r>
          </w:p>
        </w:tc>
        <w:tc>
          <w:tcPr>
            <w:tcW w:w="3293" w:type="dxa"/>
            <w:shd w:val="clear" w:color="auto" w:fill="F4F7FA"/>
            <w:vAlign w:val="center"/>
          </w:tcPr>
          <w:p w14:paraId="78703B6A">
            <w:pPr>
              <w:spacing w:after="0"/>
            </w:pPr>
            <w:r>
              <w:rPr>
                <w:rFonts w:ascii="Aptos" w:hAnsi="Aptos"/>
                <w:b w:val="0"/>
                <w:color w:val="283747"/>
                <w:sz w:val="17"/>
              </w:rPr>
              <w:t>name, contact, email (if collected)</w:t>
            </w:r>
          </w:p>
        </w:tc>
        <w:tc>
          <w:tcPr>
            <w:tcW w:w="3293" w:type="dxa"/>
            <w:shd w:val="clear" w:color="auto" w:fill="F4F7FA"/>
            <w:vAlign w:val="center"/>
          </w:tcPr>
          <w:p w14:paraId="0FF88C59">
            <w:pPr>
              <w:spacing w:after="0"/>
            </w:pPr>
            <w:r>
              <w:rPr>
                <w:rFonts w:ascii="Aptos" w:hAnsi="Aptos"/>
                <w:b w:val="0"/>
                <w:color w:val="283747"/>
                <w:sz w:val="17"/>
              </w:rPr>
              <w:t>Stores patient details when patient records are used.</w:t>
            </w:r>
          </w:p>
        </w:tc>
      </w:tr>
      <w:tr w14:paraId="407CF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0113BA60">
            <w:pPr>
              <w:spacing w:after="0"/>
            </w:pPr>
            <w:r>
              <w:rPr>
                <w:rFonts w:ascii="Aptos" w:hAnsi="Aptos"/>
                <w:b w:val="0"/>
                <w:color w:val="283747"/>
                <w:sz w:val="17"/>
              </w:rPr>
              <w:t>appointments</w:t>
            </w:r>
          </w:p>
        </w:tc>
        <w:tc>
          <w:tcPr>
            <w:tcW w:w="3293" w:type="dxa"/>
            <w:vAlign w:val="center"/>
          </w:tcPr>
          <w:p w14:paraId="62E2377A">
            <w:pPr>
              <w:spacing w:after="0"/>
            </w:pPr>
            <w:r>
              <w:rPr>
                <w:rFonts w:ascii="Aptos" w:hAnsi="Aptos"/>
                <w:b w:val="0"/>
                <w:color w:val="283747"/>
                <w:sz w:val="17"/>
              </w:rPr>
              <w:t>doctorId, patientId, date, time, status</w:t>
            </w:r>
          </w:p>
        </w:tc>
        <w:tc>
          <w:tcPr>
            <w:tcW w:w="3293" w:type="dxa"/>
            <w:vAlign w:val="center"/>
          </w:tcPr>
          <w:p w14:paraId="1D72062A">
            <w:pPr>
              <w:spacing w:after="0"/>
            </w:pPr>
            <w:r>
              <w:rPr>
                <w:rFonts w:ascii="Aptos" w:hAnsi="Aptos"/>
                <w:b w:val="0"/>
                <w:color w:val="283747"/>
                <w:sz w:val="17"/>
              </w:rPr>
              <w:t>Stores booking requests and their status.</w:t>
            </w:r>
          </w:p>
        </w:tc>
      </w:tr>
    </w:tbl>
    <w:p w14:paraId="38FFFA5E"/>
    <w:p w14:paraId="7445E18F">
      <w:pPr>
        <w:pStyle w:val="3"/>
      </w:pPr>
      <w:r>
        <w:t>8.3 Example Appointment Document</w:t>
      </w:r>
    </w:p>
    <w:p w14:paraId="30F8D176">
      <w:pPr>
        <w:ind w:left="360"/>
      </w:pPr>
      <w:r>
        <w:rPr>
          <w:rFonts w:ascii="Consolas" w:hAnsi="Consolas"/>
          <w:color w:val="17365D"/>
          <w:sz w:val="18"/>
        </w:rPr>
        <w:t>{</w:t>
      </w:r>
      <w:r>
        <w:rPr>
          <w:rFonts w:ascii="Consolas" w:hAnsi="Consolas"/>
          <w:color w:val="17365D"/>
          <w:sz w:val="18"/>
        </w:rPr>
        <w:br w:type="textWrapping"/>
      </w:r>
      <w:r>
        <w:rPr>
          <w:rFonts w:ascii="Consolas" w:hAnsi="Consolas"/>
          <w:color w:val="17365D"/>
          <w:sz w:val="18"/>
        </w:rPr>
        <w:t xml:space="preserve">  "doctorId": "doctor_reference",</w:t>
      </w:r>
      <w:r>
        <w:rPr>
          <w:rFonts w:ascii="Consolas" w:hAnsi="Consolas"/>
          <w:color w:val="17365D"/>
          <w:sz w:val="18"/>
        </w:rPr>
        <w:br w:type="textWrapping"/>
      </w:r>
      <w:r>
        <w:rPr>
          <w:rFonts w:ascii="Consolas" w:hAnsi="Consolas"/>
          <w:color w:val="17365D"/>
          <w:sz w:val="18"/>
        </w:rPr>
        <w:t xml:space="preserve">  "patientName": "Sample Patient",</w:t>
      </w:r>
      <w:r>
        <w:rPr>
          <w:rFonts w:ascii="Consolas" w:hAnsi="Consolas"/>
          <w:color w:val="17365D"/>
          <w:sz w:val="18"/>
        </w:rPr>
        <w:br w:type="textWrapping"/>
      </w:r>
      <w:r>
        <w:rPr>
          <w:rFonts w:ascii="Consolas" w:hAnsi="Consolas"/>
          <w:color w:val="17365D"/>
          <w:sz w:val="18"/>
        </w:rPr>
        <w:t xml:space="preserve">  "date": "YYYY-MM-DD",</w:t>
      </w:r>
      <w:r>
        <w:rPr>
          <w:rFonts w:ascii="Consolas" w:hAnsi="Consolas"/>
          <w:color w:val="17365D"/>
          <w:sz w:val="18"/>
        </w:rPr>
        <w:br w:type="textWrapping"/>
      </w:r>
      <w:r>
        <w:rPr>
          <w:rFonts w:ascii="Consolas" w:hAnsi="Consolas"/>
          <w:color w:val="17365D"/>
          <w:sz w:val="18"/>
        </w:rPr>
        <w:t xml:space="preserve">  "time": "HH:MM",</w:t>
      </w:r>
      <w:r>
        <w:rPr>
          <w:rFonts w:ascii="Consolas" w:hAnsi="Consolas"/>
          <w:color w:val="17365D"/>
          <w:sz w:val="18"/>
        </w:rPr>
        <w:br w:type="textWrapping"/>
      </w:r>
      <w:r>
        <w:rPr>
          <w:rFonts w:ascii="Consolas" w:hAnsi="Consolas"/>
          <w:color w:val="17365D"/>
          <w:sz w:val="18"/>
        </w:rPr>
        <w:t xml:space="preserve">  "status": "requested"</w:t>
      </w:r>
      <w:r>
        <w:rPr>
          <w:rFonts w:ascii="Consolas" w:hAnsi="Consolas"/>
          <w:color w:val="17365D"/>
          <w:sz w:val="18"/>
        </w:rPr>
        <w:br w:type="textWrapping"/>
      </w:r>
      <w:r>
        <w:rPr>
          <w:rFonts w:ascii="Consolas" w:hAnsi="Consolas"/>
          <w:color w:val="17365D"/>
          <w:sz w:val="18"/>
        </w:rPr>
        <w:t>}</w:t>
      </w:r>
    </w:p>
    <w:p w14:paraId="2BCBC607">
      <w:r>
        <w:t>This is an illustrative example, not a record copied from a live database. Real systems should avoid using sample values as real patient data and should protect any personal information.</w:t>
      </w:r>
    </w:p>
    <w:p w14:paraId="4763CEBC">
      <w:pPr>
        <w:pStyle w:val="3"/>
      </w:pPr>
      <w:r>
        <w:t>8.4 Data Relationships</w:t>
      </w:r>
    </w:p>
    <w:p w14:paraId="220491E1">
      <w:r>
        <w:t>An appointment can reference a doctor and, if the application maintains patient records, a patient. References help associate each booking with the relevant records. A project may use MongoDB ObjectIds or another suitable identifier format.</w:t>
      </w:r>
    </w:p>
    <w:p w14:paraId="6DD1CF55">
      <w:r>
        <w:br w:type="page"/>
      </w:r>
    </w:p>
    <w:p w14:paraId="6050ED70">
      <w:pPr>
        <w:pStyle w:val="2"/>
      </w:pPr>
      <w:r>
        <w:t>9. API DESIGN AND BACKEND WORKFLOW</w:t>
      </w:r>
    </w:p>
    <w:p w14:paraId="75FB6F58">
      <w:pPr>
        <w:pStyle w:val="3"/>
      </w:pPr>
      <w:r>
        <w:t>9.1 What Is an API?</w:t>
      </w:r>
    </w:p>
    <w:p w14:paraId="14AEC6FC">
      <w:r>
        <w:t>An API is a defined way for software components to exchange requests and responses. In this project, the React frontend uses backend APIs to ask for doctor information or submit appointment data.</w:t>
      </w:r>
    </w:p>
    <w:p w14:paraId="0CA710C4">
      <w:pPr>
        <w:pStyle w:val="3"/>
      </w:pPr>
      <w:r>
        <w:t>9.2 Example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3293"/>
        <w:gridCol w:w="3293"/>
      </w:tblGrid>
      <w:tr w14:paraId="63022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17365D"/>
            <w:vAlign w:val="center"/>
          </w:tcPr>
          <w:p w14:paraId="1B59C100">
            <w:pPr>
              <w:spacing w:after="0"/>
            </w:pPr>
            <w:r>
              <w:rPr>
                <w:rFonts w:ascii="Aptos" w:hAnsi="Aptos"/>
                <w:b/>
                <w:color w:val="FFFFFF"/>
                <w:sz w:val="18"/>
              </w:rPr>
              <w:t>Method</w:t>
            </w:r>
          </w:p>
        </w:tc>
        <w:tc>
          <w:tcPr>
            <w:tcW w:w="3293" w:type="dxa"/>
            <w:shd w:val="clear" w:color="auto" w:fill="17365D"/>
            <w:vAlign w:val="center"/>
          </w:tcPr>
          <w:p w14:paraId="7AC6A327">
            <w:pPr>
              <w:spacing w:after="0"/>
            </w:pPr>
            <w:r>
              <w:rPr>
                <w:rFonts w:ascii="Aptos" w:hAnsi="Aptos"/>
                <w:b/>
                <w:color w:val="FFFFFF"/>
                <w:sz w:val="18"/>
              </w:rPr>
              <w:t>Example route</w:t>
            </w:r>
          </w:p>
        </w:tc>
        <w:tc>
          <w:tcPr>
            <w:tcW w:w="3293" w:type="dxa"/>
            <w:shd w:val="clear" w:color="auto" w:fill="17365D"/>
            <w:vAlign w:val="center"/>
          </w:tcPr>
          <w:p w14:paraId="6EEEE13D">
            <w:pPr>
              <w:spacing w:after="0"/>
            </w:pPr>
            <w:r>
              <w:rPr>
                <w:rFonts w:ascii="Aptos" w:hAnsi="Aptos"/>
                <w:b/>
                <w:color w:val="FFFFFF"/>
                <w:sz w:val="18"/>
              </w:rPr>
              <w:t>Possible purpose</w:t>
            </w:r>
          </w:p>
        </w:tc>
      </w:tr>
      <w:tr w14:paraId="6598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6E43BF0F">
            <w:pPr>
              <w:spacing w:after="0"/>
            </w:pPr>
            <w:r>
              <w:rPr>
                <w:rFonts w:ascii="Aptos" w:hAnsi="Aptos"/>
                <w:b w:val="0"/>
                <w:color w:val="283747"/>
                <w:sz w:val="17"/>
              </w:rPr>
              <w:t>GET</w:t>
            </w:r>
          </w:p>
        </w:tc>
        <w:tc>
          <w:tcPr>
            <w:tcW w:w="3293" w:type="dxa"/>
            <w:vAlign w:val="center"/>
          </w:tcPr>
          <w:p w14:paraId="41A3EBAD">
            <w:pPr>
              <w:spacing w:after="0"/>
            </w:pPr>
            <w:r>
              <w:rPr>
                <w:rFonts w:ascii="Aptos" w:hAnsi="Aptos"/>
                <w:b w:val="0"/>
                <w:color w:val="283747"/>
                <w:sz w:val="17"/>
              </w:rPr>
              <w:t>/api/doctors</w:t>
            </w:r>
          </w:p>
        </w:tc>
        <w:tc>
          <w:tcPr>
            <w:tcW w:w="3293" w:type="dxa"/>
            <w:vAlign w:val="center"/>
          </w:tcPr>
          <w:p w14:paraId="34815092">
            <w:pPr>
              <w:spacing w:after="0"/>
            </w:pPr>
            <w:r>
              <w:rPr>
                <w:rFonts w:ascii="Aptos" w:hAnsi="Aptos"/>
                <w:b w:val="0"/>
                <w:color w:val="283747"/>
                <w:sz w:val="17"/>
              </w:rPr>
              <w:t>Retrieve a list of doctors.</w:t>
            </w:r>
          </w:p>
        </w:tc>
      </w:tr>
      <w:tr w14:paraId="4E5D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15E7CADC">
            <w:pPr>
              <w:spacing w:after="0"/>
            </w:pPr>
            <w:r>
              <w:rPr>
                <w:rFonts w:ascii="Aptos" w:hAnsi="Aptos"/>
                <w:b w:val="0"/>
                <w:color w:val="283747"/>
                <w:sz w:val="17"/>
              </w:rPr>
              <w:t>GET</w:t>
            </w:r>
          </w:p>
        </w:tc>
        <w:tc>
          <w:tcPr>
            <w:tcW w:w="3293" w:type="dxa"/>
            <w:shd w:val="clear" w:color="auto" w:fill="F4F7FA"/>
            <w:vAlign w:val="center"/>
          </w:tcPr>
          <w:p w14:paraId="629CC542">
            <w:pPr>
              <w:spacing w:after="0"/>
            </w:pPr>
            <w:r>
              <w:rPr>
                <w:rFonts w:ascii="Aptos" w:hAnsi="Aptos"/>
                <w:b w:val="0"/>
                <w:color w:val="283747"/>
                <w:sz w:val="17"/>
              </w:rPr>
              <w:t>/api/doctors/:id</w:t>
            </w:r>
          </w:p>
        </w:tc>
        <w:tc>
          <w:tcPr>
            <w:tcW w:w="3293" w:type="dxa"/>
            <w:shd w:val="clear" w:color="auto" w:fill="F4F7FA"/>
            <w:vAlign w:val="center"/>
          </w:tcPr>
          <w:p w14:paraId="2849485B">
            <w:pPr>
              <w:spacing w:after="0"/>
            </w:pPr>
            <w:r>
              <w:rPr>
                <w:rFonts w:ascii="Aptos" w:hAnsi="Aptos"/>
                <w:b w:val="0"/>
                <w:color w:val="283747"/>
                <w:sz w:val="17"/>
              </w:rPr>
              <w:t>Retrieve one doctor’s details.</w:t>
            </w:r>
          </w:p>
        </w:tc>
      </w:tr>
      <w:tr w14:paraId="1786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0260FA40">
            <w:pPr>
              <w:spacing w:after="0"/>
            </w:pPr>
            <w:r>
              <w:rPr>
                <w:rFonts w:ascii="Aptos" w:hAnsi="Aptos"/>
                <w:b w:val="0"/>
                <w:color w:val="283747"/>
                <w:sz w:val="17"/>
              </w:rPr>
              <w:t>POST</w:t>
            </w:r>
          </w:p>
        </w:tc>
        <w:tc>
          <w:tcPr>
            <w:tcW w:w="3293" w:type="dxa"/>
            <w:vAlign w:val="center"/>
          </w:tcPr>
          <w:p w14:paraId="3FD839EA">
            <w:pPr>
              <w:spacing w:after="0"/>
            </w:pPr>
            <w:r>
              <w:rPr>
                <w:rFonts w:ascii="Aptos" w:hAnsi="Aptos"/>
                <w:b w:val="0"/>
                <w:color w:val="283747"/>
                <w:sz w:val="17"/>
              </w:rPr>
              <w:t>/api/appointments</w:t>
            </w:r>
          </w:p>
        </w:tc>
        <w:tc>
          <w:tcPr>
            <w:tcW w:w="3293" w:type="dxa"/>
            <w:vAlign w:val="center"/>
          </w:tcPr>
          <w:p w14:paraId="7B2AA5F9">
            <w:pPr>
              <w:spacing w:after="0"/>
            </w:pPr>
            <w:r>
              <w:rPr>
                <w:rFonts w:ascii="Aptos" w:hAnsi="Aptos"/>
                <w:b w:val="0"/>
                <w:color w:val="283747"/>
                <w:sz w:val="17"/>
              </w:rPr>
              <w:t>Submit a new appointment request.</w:t>
            </w:r>
          </w:p>
        </w:tc>
      </w:tr>
      <w:tr w14:paraId="1514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16C136A8">
            <w:pPr>
              <w:spacing w:after="0"/>
            </w:pPr>
            <w:r>
              <w:rPr>
                <w:rFonts w:ascii="Aptos" w:hAnsi="Aptos"/>
                <w:b w:val="0"/>
                <w:color w:val="283747"/>
                <w:sz w:val="17"/>
              </w:rPr>
              <w:t>GET</w:t>
            </w:r>
          </w:p>
        </w:tc>
        <w:tc>
          <w:tcPr>
            <w:tcW w:w="3293" w:type="dxa"/>
            <w:shd w:val="clear" w:color="auto" w:fill="F4F7FA"/>
            <w:vAlign w:val="center"/>
          </w:tcPr>
          <w:p w14:paraId="5B405B96">
            <w:pPr>
              <w:spacing w:after="0"/>
            </w:pPr>
            <w:r>
              <w:rPr>
                <w:rFonts w:ascii="Aptos" w:hAnsi="Aptos"/>
                <w:b w:val="0"/>
                <w:color w:val="283747"/>
                <w:sz w:val="17"/>
              </w:rPr>
              <w:t>/api/appointments</w:t>
            </w:r>
          </w:p>
        </w:tc>
        <w:tc>
          <w:tcPr>
            <w:tcW w:w="3293" w:type="dxa"/>
            <w:shd w:val="clear" w:color="auto" w:fill="F4F7FA"/>
            <w:vAlign w:val="center"/>
          </w:tcPr>
          <w:p w14:paraId="7A9DF380">
            <w:pPr>
              <w:spacing w:after="0"/>
            </w:pPr>
            <w:r>
              <w:rPr>
                <w:rFonts w:ascii="Aptos" w:hAnsi="Aptos"/>
                <w:b w:val="0"/>
                <w:color w:val="283747"/>
                <w:sz w:val="17"/>
              </w:rPr>
              <w:t>Retrieve appointments, subject to access rules.</w:t>
            </w:r>
          </w:p>
        </w:tc>
      </w:tr>
      <w:tr w14:paraId="2856B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3B4D0EC3">
            <w:pPr>
              <w:spacing w:after="0"/>
            </w:pPr>
            <w:r>
              <w:rPr>
                <w:rFonts w:ascii="Aptos" w:hAnsi="Aptos"/>
                <w:b w:val="0"/>
                <w:color w:val="283747"/>
                <w:sz w:val="17"/>
              </w:rPr>
              <w:t>PATCH</w:t>
            </w:r>
          </w:p>
        </w:tc>
        <w:tc>
          <w:tcPr>
            <w:tcW w:w="3293" w:type="dxa"/>
            <w:vAlign w:val="center"/>
          </w:tcPr>
          <w:p w14:paraId="18AD64F4">
            <w:pPr>
              <w:spacing w:after="0"/>
            </w:pPr>
            <w:r>
              <w:rPr>
                <w:rFonts w:ascii="Aptos" w:hAnsi="Aptos"/>
                <w:b w:val="0"/>
                <w:color w:val="283747"/>
                <w:sz w:val="17"/>
              </w:rPr>
              <w:t>/api/appointments/:id</w:t>
            </w:r>
          </w:p>
        </w:tc>
        <w:tc>
          <w:tcPr>
            <w:tcW w:w="3293" w:type="dxa"/>
            <w:vAlign w:val="center"/>
          </w:tcPr>
          <w:p w14:paraId="0DBFE6C1">
            <w:pPr>
              <w:spacing w:after="0"/>
            </w:pPr>
            <w:r>
              <w:rPr>
                <w:rFonts w:ascii="Aptos" w:hAnsi="Aptos"/>
                <w:b w:val="0"/>
                <w:color w:val="283747"/>
                <w:sz w:val="17"/>
              </w:rPr>
              <w:t>Update an appointment, if supported.</w:t>
            </w:r>
          </w:p>
        </w:tc>
      </w:tr>
      <w:tr w14:paraId="6425F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7D97070A">
            <w:pPr>
              <w:spacing w:after="0"/>
            </w:pPr>
            <w:r>
              <w:rPr>
                <w:rFonts w:ascii="Aptos" w:hAnsi="Aptos"/>
                <w:b w:val="0"/>
                <w:color w:val="283747"/>
                <w:sz w:val="17"/>
              </w:rPr>
              <w:t>DELETE</w:t>
            </w:r>
          </w:p>
        </w:tc>
        <w:tc>
          <w:tcPr>
            <w:tcW w:w="3293" w:type="dxa"/>
            <w:shd w:val="clear" w:color="auto" w:fill="F4F7FA"/>
            <w:vAlign w:val="center"/>
          </w:tcPr>
          <w:p w14:paraId="6D083B3C">
            <w:pPr>
              <w:spacing w:after="0"/>
            </w:pPr>
            <w:r>
              <w:rPr>
                <w:rFonts w:ascii="Aptos" w:hAnsi="Aptos"/>
                <w:b w:val="0"/>
                <w:color w:val="283747"/>
                <w:sz w:val="17"/>
              </w:rPr>
              <w:t>/api/appointments/:id</w:t>
            </w:r>
          </w:p>
        </w:tc>
        <w:tc>
          <w:tcPr>
            <w:tcW w:w="3293" w:type="dxa"/>
            <w:shd w:val="clear" w:color="auto" w:fill="F4F7FA"/>
            <w:vAlign w:val="center"/>
          </w:tcPr>
          <w:p w14:paraId="39DB3CB4">
            <w:pPr>
              <w:spacing w:after="0"/>
            </w:pPr>
            <w:r>
              <w:rPr>
                <w:rFonts w:ascii="Aptos" w:hAnsi="Aptos"/>
                <w:b w:val="0"/>
                <w:color w:val="283747"/>
                <w:sz w:val="17"/>
              </w:rPr>
              <w:t>Delete or cancel an appointment, if supported.</w:t>
            </w:r>
          </w:p>
        </w:tc>
      </w:tr>
    </w:tbl>
    <w:p w14:paraId="1B000755"/>
    <w:p w14:paraId="3C3A39C1">
      <w:r>
        <w:t>These are example REST-style routes for explaining the design. They are not a claim that the current project contains every endpoint. The route names and supported methods must be checked against the actual backend code.</w:t>
      </w:r>
    </w:p>
    <w:p w14:paraId="5CD3CAC9">
      <w:pPr>
        <w:pStyle w:val="3"/>
      </w:pPr>
      <w:r>
        <w:t>9.3 Backend Request Lifecycle</w:t>
      </w:r>
    </w:p>
    <w:p w14:paraId="1FC56058">
      <w:pPr>
        <w:pStyle w:val="29"/>
        <w:spacing w:after="60"/>
      </w:pPr>
      <w:r>
        <w:t>Receive the HTTP request.</w:t>
      </w:r>
    </w:p>
    <w:p w14:paraId="77B7B963">
      <w:pPr>
        <w:pStyle w:val="29"/>
        <w:spacing w:after="60"/>
      </w:pPr>
      <w:r>
        <w:t>Check whether the request has the expected fields.</w:t>
      </w:r>
    </w:p>
    <w:p w14:paraId="0F0C5861">
      <w:pPr>
        <w:pStyle w:val="29"/>
        <w:spacing w:after="60"/>
      </w:pPr>
      <w:r>
        <w:t>Validate values and apply access checks where required.</w:t>
      </w:r>
    </w:p>
    <w:p w14:paraId="62DDED2B">
      <w:pPr>
        <w:pStyle w:val="29"/>
        <w:spacing w:after="60"/>
      </w:pPr>
      <w:r>
        <w:t>Run the relevant database operation.</w:t>
      </w:r>
    </w:p>
    <w:p w14:paraId="1571FFEB">
      <w:pPr>
        <w:pStyle w:val="29"/>
        <w:spacing w:after="60"/>
      </w:pPr>
      <w:r>
        <w:t>Return an appropriate HTTP status and response body.</w:t>
      </w:r>
    </w:p>
    <w:p w14:paraId="2F525994">
      <w:pPr>
        <w:pStyle w:val="29"/>
        <w:spacing w:after="60"/>
      </w:pPr>
      <w:r>
        <w:t>Handle errors in a consistent way.</w:t>
      </w:r>
    </w:p>
    <w:p w14:paraId="0A1B83E2">
      <w:pPr>
        <w:pStyle w:val="3"/>
      </w:pPr>
      <w:r>
        <w:t>9.4 Why Separate the Backend?</w:t>
      </w:r>
    </w:p>
    <w:p w14:paraId="2981B6B1">
      <w:r>
        <w:t>Separating backend logic from the frontend helps keep database operations and validation in one place. It also makes it easier to test API behavior independently of the visual interface.</w:t>
      </w:r>
    </w:p>
    <w:p w14:paraId="2306AA02">
      <w:r>
        <w:br w:type="page"/>
      </w:r>
    </w:p>
    <w:p w14:paraId="0A6840E6">
      <w:pPr>
        <w:pStyle w:val="2"/>
      </w:pPr>
      <w:r>
        <w:t>10. FRONTEND DESIGN AND USER EXPERIENCE</w:t>
      </w:r>
    </w:p>
    <w:p w14:paraId="5CF655F3">
      <w:pPr>
        <w:pStyle w:val="3"/>
      </w:pPr>
      <w:r>
        <w:t>10.1 User Interface Goals</w:t>
      </w:r>
    </w:p>
    <w:p w14:paraId="23AC8F39">
      <w:pPr>
        <w:pStyle w:val="23"/>
        <w:spacing w:after="60"/>
      </w:pPr>
      <w:r>
        <w:t>Use clear labels for doctor search and booking fields.</w:t>
      </w:r>
    </w:p>
    <w:p w14:paraId="321F10A6">
      <w:pPr>
        <w:pStyle w:val="23"/>
        <w:spacing w:after="60"/>
      </w:pPr>
      <w:r>
        <w:t>Keep the booking process easy to follow.</w:t>
      </w:r>
    </w:p>
    <w:p w14:paraId="45AF5879">
      <w:pPr>
        <w:pStyle w:val="23"/>
        <w:spacing w:after="60"/>
      </w:pPr>
      <w:r>
        <w:t>Show useful messages when data is missing or a request fails.</w:t>
      </w:r>
    </w:p>
    <w:p w14:paraId="540BC1F5">
      <w:pPr>
        <w:pStyle w:val="23"/>
        <w:spacing w:after="60"/>
      </w:pPr>
      <w:r>
        <w:t>Use consistent spacing, readable text, and suitable contrast.</w:t>
      </w:r>
    </w:p>
    <w:p w14:paraId="6A370890">
      <w:pPr>
        <w:pStyle w:val="23"/>
        <w:spacing w:after="60"/>
      </w:pPr>
      <w:r>
        <w:t>Make the layout usable on common desktop and mobile screen sizes.</w:t>
      </w:r>
    </w:p>
    <w:p w14:paraId="4586444C">
      <w:pPr>
        <w:pStyle w:val="3"/>
      </w:pPr>
      <w:r>
        <w:t>10.2 React Components</w:t>
      </w:r>
    </w:p>
    <w:p w14:paraId="3E81F1ED">
      <w:r>
        <w:t>React components can separate the interface into reusable parts. Possible components include a navigation bar, doctor card, search form, appointment form, and result message. These are examples; use the names and components that match the actual code.</w:t>
      </w:r>
    </w:p>
    <w:p w14:paraId="35C0614B">
      <w:pPr>
        <w:pStyle w:val="3"/>
      </w:pPr>
      <w:r>
        <w:t>10.3 Form Handling</w:t>
      </w:r>
    </w:p>
    <w:p w14:paraId="2B25F1E0">
      <w:r>
        <w:t>A form should collect the details needed to create an appointment request. The frontend can check for missing fields before submitting, but the backend must also validate the request. Clear messages help users correct mistakes without repeating the whole process.</w:t>
      </w:r>
    </w:p>
    <w:p w14:paraId="17FF77D2">
      <w:pPr>
        <w:pStyle w:val="3"/>
      </w:pPr>
      <w:r>
        <w:t>10.4 Accessibility and Responsiveness</w:t>
      </w:r>
    </w:p>
    <w:p w14:paraId="59333A40">
      <w:r>
        <w:t>The interface should use readable text, meaningful labels, and controls that can be understood without relying only on color. Responsive design allows the page layout to adapt to different screen sizes.</w:t>
      </w:r>
    </w:p>
    <w:p w14:paraId="7D02282A">
      <w:r>
        <w:br w:type="page"/>
      </w:r>
    </w:p>
    <w:p w14:paraId="24478E8F">
      <w:pPr>
        <w:pStyle w:val="2"/>
      </w:pPr>
      <w:r>
        <w:t>11. BOOKING WORKFLOW AND ALGORITHMS</w:t>
      </w:r>
    </w:p>
    <w:p w14:paraId="04157920">
      <w:pPr>
        <w:pStyle w:val="3"/>
      </w:pPr>
      <w:r>
        <w:t>11.1 Booking Workflow</w:t>
      </w:r>
    </w:p>
    <w:p w14:paraId="71736C79">
      <w:pPr>
        <w:pStyle w:val="29"/>
        <w:spacing w:after="60"/>
      </w:pPr>
      <w:r>
        <w:t>Display available doctor information.</w:t>
      </w:r>
    </w:p>
    <w:p w14:paraId="797BCE0A">
      <w:pPr>
        <w:pStyle w:val="29"/>
        <w:spacing w:after="60"/>
      </w:pPr>
      <w:r>
        <w:t>Accept the user’s doctor selection.</w:t>
      </w:r>
    </w:p>
    <w:p w14:paraId="66258BF0">
      <w:pPr>
        <w:pStyle w:val="29"/>
        <w:spacing w:after="60"/>
      </w:pPr>
      <w:r>
        <w:t>Collect patient and appointment details required by the form.</w:t>
      </w:r>
    </w:p>
    <w:p w14:paraId="2B6B9B30">
      <w:pPr>
        <w:pStyle w:val="29"/>
        <w:spacing w:after="60"/>
      </w:pPr>
      <w:r>
        <w:t>Check that required values are present and correctly formatted.</w:t>
      </w:r>
    </w:p>
    <w:p w14:paraId="6241EBDD">
      <w:pPr>
        <w:pStyle w:val="29"/>
        <w:spacing w:after="60"/>
      </w:pPr>
      <w:r>
        <w:t>Submit the booking request to the backend.</w:t>
      </w:r>
    </w:p>
    <w:p w14:paraId="4A9F6CB3">
      <w:pPr>
        <w:pStyle w:val="29"/>
        <w:spacing w:after="60"/>
      </w:pPr>
      <w:r>
        <w:t>Check slot availability on the server if scheduling is supported.</w:t>
      </w:r>
    </w:p>
    <w:p w14:paraId="42280FAE">
      <w:pPr>
        <w:pStyle w:val="29"/>
        <w:spacing w:after="60"/>
      </w:pPr>
      <w:r>
        <w:t>Store the request in the database when valid.</w:t>
      </w:r>
    </w:p>
    <w:p w14:paraId="68F70B35">
      <w:pPr>
        <w:pStyle w:val="29"/>
        <w:spacing w:after="60"/>
      </w:pPr>
      <w:r>
        <w:t>Return a result and display it to the user.</w:t>
      </w:r>
    </w:p>
    <w:p w14:paraId="5CA59383">
      <w:pPr>
        <w:pStyle w:val="3"/>
      </w:pPr>
      <w:r>
        <w:t>11.2 Pseudocode</w:t>
      </w:r>
    </w:p>
    <w:p w14:paraId="7E8606EE">
      <w:pPr>
        <w:ind w:left="360"/>
      </w:pPr>
      <w:r>
        <w:rPr>
          <w:rFonts w:ascii="Consolas" w:hAnsi="Consolas"/>
          <w:color w:val="17365D"/>
          <w:sz w:val="18"/>
        </w:rPr>
        <w:t>START</w:t>
      </w:r>
      <w:r>
        <w:rPr>
          <w:rFonts w:ascii="Consolas" w:hAnsi="Consolas"/>
          <w:color w:val="17365D"/>
          <w:sz w:val="18"/>
        </w:rPr>
        <w:br w:type="textWrapping"/>
      </w:r>
      <w:r>
        <w:rPr>
          <w:rFonts w:ascii="Consolas" w:hAnsi="Consolas"/>
          <w:color w:val="17365D"/>
          <w:sz w:val="18"/>
        </w:rPr>
        <w:t xml:space="preserve">  Read doctor, patient details, date and time</w:t>
      </w:r>
      <w:r>
        <w:rPr>
          <w:rFonts w:ascii="Consolas" w:hAnsi="Consolas"/>
          <w:color w:val="17365D"/>
          <w:sz w:val="18"/>
        </w:rPr>
        <w:br w:type="textWrapping"/>
      </w:r>
      <w:r>
        <w:rPr>
          <w:rFonts w:ascii="Consolas" w:hAnsi="Consolas"/>
          <w:color w:val="17365D"/>
          <w:sz w:val="18"/>
        </w:rPr>
        <w:t xml:space="preserve">  If required details are missing:</w:t>
      </w:r>
      <w:r>
        <w:rPr>
          <w:rFonts w:ascii="Consolas" w:hAnsi="Consolas"/>
          <w:color w:val="17365D"/>
          <w:sz w:val="18"/>
        </w:rPr>
        <w:br w:type="textWrapping"/>
      </w:r>
      <w:r>
        <w:rPr>
          <w:rFonts w:ascii="Consolas" w:hAnsi="Consolas"/>
          <w:color w:val="17365D"/>
          <w:sz w:val="18"/>
        </w:rPr>
        <w:t xml:space="preserve">      Show validation message</w:t>
      </w:r>
      <w:r>
        <w:rPr>
          <w:rFonts w:ascii="Consolas" w:hAnsi="Consolas"/>
          <w:color w:val="17365D"/>
          <w:sz w:val="18"/>
        </w:rPr>
        <w:br w:type="textWrapping"/>
      </w:r>
      <w:r>
        <w:rPr>
          <w:rFonts w:ascii="Consolas" w:hAnsi="Consolas"/>
          <w:color w:val="17365D"/>
          <w:sz w:val="18"/>
        </w:rPr>
        <w:t xml:space="preserve">  Else:</w:t>
      </w:r>
      <w:r>
        <w:rPr>
          <w:rFonts w:ascii="Consolas" w:hAnsi="Consolas"/>
          <w:color w:val="17365D"/>
          <w:sz w:val="18"/>
        </w:rPr>
        <w:br w:type="textWrapping"/>
      </w:r>
      <w:r>
        <w:rPr>
          <w:rFonts w:ascii="Consolas" w:hAnsi="Consolas"/>
          <w:color w:val="17365D"/>
          <w:sz w:val="18"/>
        </w:rPr>
        <w:t xml:space="preserve">      Send request to backend API</w:t>
      </w:r>
      <w:r>
        <w:rPr>
          <w:rFonts w:ascii="Consolas" w:hAnsi="Consolas"/>
          <w:color w:val="17365D"/>
          <w:sz w:val="18"/>
        </w:rPr>
        <w:br w:type="textWrapping"/>
      </w:r>
      <w:r>
        <w:rPr>
          <w:rFonts w:ascii="Consolas" w:hAnsi="Consolas"/>
          <w:color w:val="17365D"/>
          <w:sz w:val="18"/>
        </w:rPr>
        <w:t xml:space="preserve">      Validate request on server</w:t>
      </w:r>
      <w:r>
        <w:rPr>
          <w:rFonts w:ascii="Consolas" w:hAnsi="Consolas"/>
          <w:color w:val="17365D"/>
          <w:sz w:val="18"/>
        </w:rPr>
        <w:br w:type="textWrapping"/>
      </w:r>
      <w:r>
        <w:rPr>
          <w:rFonts w:ascii="Consolas" w:hAnsi="Consolas"/>
          <w:color w:val="17365D"/>
          <w:sz w:val="18"/>
        </w:rPr>
        <w:t xml:space="preserve">      If request is valid and slot is available:</w:t>
      </w:r>
      <w:r>
        <w:rPr>
          <w:rFonts w:ascii="Consolas" w:hAnsi="Consolas"/>
          <w:color w:val="17365D"/>
          <w:sz w:val="18"/>
        </w:rPr>
        <w:br w:type="textWrapping"/>
      </w:r>
      <w:r>
        <w:rPr>
          <w:rFonts w:ascii="Consolas" w:hAnsi="Consolas"/>
          <w:color w:val="17365D"/>
          <w:sz w:val="18"/>
        </w:rPr>
        <w:t xml:space="preserve">          Save appointment in database</w:t>
      </w:r>
      <w:r>
        <w:rPr>
          <w:rFonts w:ascii="Consolas" w:hAnsi="Consolas"/>
          <w:color w:val="17365D"/>
          <w:sz w:val="18"/>
        </w:rPr>
        <w:br w:type="textWrapping"/>
      </w:r>
      <w:r>
        <w:rPr>
          <w:rFonts w:ascii="Consolas" w:hAnsi="Consolas"/>
          <w:color w:val="17365D"/>
          <w:sz w:val="18"/>
        </w:rPr>
        <w:t xml:space="preserve">          Show confirmation</w:t>
      </w:r>
      <w:r>
        <w:rPr>
          <w:rFonts w:ascii="Consolas" w:hAnsi="Consolas"/>
          <w:color w:val="17365D"/>
          <w:sz w:val="18"/>
        </w:rPr>
        <w:br w:type="textWrapping"/>
      </w:r>
      <w:r>
        <w:rPr>
          <w:rFonts w:ascii="Consolas" w:hAnsi="Consolas"/>
          <w:color w:val="17365D"/>
          <w:sz w:val="18"/>
        </w:rPr>
        <w:t xml:space="preserve">      Else:</w:t>
      </w:r>
      <w:r>
        <w:rPr>
          <w:rFonts w:ascii="Consolas" w:hAnsi="Consolas"/>
          <w:color w:val="17365D"/>
          <w:sz w:val="18"/>
        </w:rPr>
        <w:br w:type="textWrapping"/>
      </w:r>
      <w:r>
        <w:rPr>
          <w:rFonts w:ascii="Consolas" w:hAnsi="Consolas"/>
          <w:color w:val="17365D"/>
          <w:sz w:val="18"/>
        </w:rPr>
        <w:t xml:space="preserve">          Show appropriate error message</w:t>
      </w:r>
      <w:r>
        <w:rPr>
          <w:rFonts w:ascii="Consolas" w:hAnsi="Consolas"/>
          <w:color w:val="17365D"/>
          <w:sz w:val="18"/>
        </w:rPr>
        <w:br w:type="textWrapping"/>
      </w:r>
      <w:r>
        <w:rPr>
          <w:rFonts w:ascii="Consolas" w:hAnsi="Consolas"/>
          <w:color w:val="17365D"/>
          <w:sz w:val="18"/>
        </w:rPr>
        <w:t>END</w:t>
      </w:r>
    </w:p>
    <w:p w14:paraId="40683D28">
      <w:pPr>
        <w:pStyle w:val="3"/>
      </w:pPr>
      <w:r>
        <w:t>11.3 Why Check Availability on the Server?</w:t>
      </w:r>
    </w:p>
    <w:p w14:paraId="1BE2FD17">
      <w:r>
        <w:t>A slot may be requested by more than one user. If the application supports real slot reservation, availability must be checked on the backend close to the time of saving the booking. The system may also need a database constraint or transaction strategy to reduce the chance of duplicate bookings.</w:t>
      </w:r>
    </w:p>
    <w:p w14:paraId="4E8282DC">
      <w:r>
        <w:br w:type="page"/>
      </w:r>
    </w:p>
    <w:p w14:paraId="29056775">
      <w:pPr>
        <w:pStyle w:val="2"/>
      </w:pPr>
      <w:r>
        <w:t>12. INPUT VALIDATION, SECURITY AND PRIVACY</w:t>
      </w:r>
    </w:p>
    <w:p w14:paraId="61804746">
      <w:pPr>
        <w:pStyle w:val="3"/>
      </w:pPr>
      <w:r>
        <w:t>12.1 Input Validation</w:t>
      </w:r>
    </w:p>
    <w:p w14:paraId="0B807BFB">
      <w:pPr>
        <w:pStyle w:val="23"/>
        <w:spacing w:after="60"/>
      </w:pPr>
      <w:r>
        <w:t>Check that all required fields are present.</w:t>
      </w:r>
    </w:p>
    <w:p w14:paraId="42D367DA">
      <w:pPr>
        <w:pStyle w:val="23"/>
        <w:spacing w:after="60"/>
      </w:pPr>
      <w:r>
        <w:t>Validate date and time formats.</w:t>
      </w:r>
    </w:p>
    <w:p w14:paraId="4231C5CF">
      <w:pPr>
        <w:pStyle w:val="23"/>
        <w:spacing w:after="60"/>
      </w:pPr>
      <w:r>
        <w:t>Reject values that do not match the expected type or format.</w:t>
      </w:r>
    </w:p>
    <w:p w14:paraId="59540D73">
      <w:pPr>
        <w:pStyle w:val="23"/>
        <w:spacing w:after="60"/>
      </w:pPr>
      <w:r>
        <w:t>Check that the chosen doctor exists.</w:t>
      </w:r>
    </w:p>
    <w:p w14:paraId="1BB2CEE2">
      <w:pPr>
        <w:pStyle w:val="23"/>
        <w:spacing w:after="60"/>
      </w:pPr>
      <w:r>
        <w:t>Check slot availability before confirming a booking, if supported.</w:t>
      </w:r>
    </w:p>
    <w:p w14:paraId="0CB94954">
      <w:pPr>
        <w:pStyle w:val="23"/>
        <w:spacing w:after="60"/>
      </w:pPr>
      <w:r>
        <w:t>Show a helpful error message when the request cannot be completed.</w:t>
      </w:r>
    </w:p>
    <w:p w14:paraId="66533A35">
      <w:pPr>
        <w:pStyle w:val="3"/>
      </w:pPr>
      <w:r>
        <w:t>12.2 Error Handling</w:t>
      </w:r>
    </w:p>
    <w:p w14:paraId="203B0127">
      <w:r>
        <w:t>The backend should handle database failures, invalid requests, and unexpected errors without exposing internal details to the user. The frontend should show a simple message and allow the user to correct the input or try again when appropriate.</w:t>
      </w:r>
    </w:p>
    <w:p w14:paraId="16C0C4B6">
      <w:pPr>
        <w:pStyle w:val="3"/>
      </w:pPr>
      <w:r>
        <w:t>12.3 Security Considerations</w:t>
      </w:r>
    </w:p>
    <w:p w14:paraId="32E16170">
      <w:pPr>
        <w:pStyle w:val="23"/>
        <w:spacing w:after="60"/>
      </w:pPr>
      <w:r>
        <w:t>Do not expose database credentials or secret keys in frontend code.</w:t>
      </w:r>
    </w:p>
    <w:p w14:paraId="4E3C7EE9">
      <w:pPr>
        <w:pStyle w:val="23"/>
        <w:spacing w:after="60"/>
      </w:pPr>
      <w:r>
        <w:t>Use environment variables for private configuration values.</w:t>
      </w:r>
    </w:p>
    <w:p w14:paraId="42FD948D">
      <w:pPr>
        <w:pStyle w:val="23"/>
        <w:spacing w:after="60"/>
      </w:pPr>
      <w:r>
        <w:t>Validate data on the server, not only in the browser.</w:t>
      </w:r>
    </w:p>
    <w:p w14:paraId="295A8A1B">
      <w:pPr>
        <w:pStyle w:val="23"/>
        <w:spacing w:after="60"/>
      </w:pPr>
      <w:r>
        <w:t>Restrict access to appointment records according to user roles when accounts exist.</w:t>
      </w:r>
    </w:p>
    <w:p w14:paraId="1BD3DB75">
      <w:pPr>
        <w:pStyle w:val="23"/>
        <w:spacing w:after="60"/>
      </w:pPr>
      <w:r>
        <w:t>Use HTTPS in a deployed application.</w:t>
      </w:r>
    </w:p>
    <w:p w14:paraId="15AB6632">
      <w:pPr>
        <w:pStyle w:val="23"/>
        <w:spacing w:after="60"/>
      </w:pPr>
      <w:r>
        <w:t>Keep dependencies updated and avoid logging sensitive patient details.</w:t>
      </w:r>
    </w:p>
    <w:p w14:paraId="0725605B">
      <w:pPr>
        <w:pStyle w:val="3"/>
      </w:pPr>
      <w:r>
        <w:t>12.4 Privacy</w:t>
      </w:r>
    </w:p>
    <w:p w14:paraId="44D6EB12">
      <w:r>
        <w:t>Appointment information may include personal details. A student demonstration should use fictional data. Before using real patient information, the application needs appropriate privacy safeguards, access controls, secure storage, and review against applicable institutional and legal requirements.</w:t>
      </w:r>
    </w:p>
    <w:p w14:paraId="14082E13">
      <w:r>
        <w:br w:type="page"/>
      </w:r>
    </w:p>
    <w:p w14:paraId="3FE5E39E">
      <w:pPr>
        <w:pStyle w:val="2"/>
      </w:pPr>
      <w:r>
        <w:t>13. TESTING STRATEGY AND TEST CASES</w:t>
      </w:r>
    </w:p>
    <w:p w14:paraId="09F92937">
      <w:pPr>
        <w:pStyle w:val="3"/>
      </w:pPr>
      <w:r>
        <w:t>13.1 Purpose of Testing</w:t>
      </w:r>
    </w:p>
    <w:p w14:paraId="3500A75D">
      <w:r>
        <w:t>Testing checks whether the application behaves as expected and helps identify problems before demonstration. The test results should be recorded only after the tests are actually run.</w:t>
      </w:r>
    </w:p>
    <w:p w14:paraId="603E81A2">
      <w:pPr>
        <w:pStyle w:val="3"/>
      </w:pPr>
      <w:r>
        <w:t>13.2 Example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3293"/>
        <w:gridCol w:w="3293"/>
      </w:tblGrid>
      <w:tr w14:paraId="5CF9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17365D"/>
            <w:vAlign w:val="center"/>
          </w:tcPr>
          <w:p w14:paraId="0CF6CEC1">
            <w:pPr>
              <w:spacing w:after="0"/>
            </w:pPr>
            <w:r>
              <w:rPr>
                <w:rFonts w:ascii="Aptos" w:hAnsi="Aptos"/>
                <w:b/>
                <w:color w:val="FFFFFF"/>
                <w:sz w:val="18"/>
              </w:rPr>
              <w:t>Test</w:t>
            </w:r>
          </w:p>
        </w:tc>
        <w:tc>
          <w:tcPr>
            <w:tcW w:w="3293" w:type="dxa"/>
            <w:shd w:val="clear" w:color="auto" w:fill="17365D"/>
            <w:vAlign w:val="center"/>
          </w:tcPr>
          <w:p w14:paraId="431B0EE6">
            <w:pPr>
              <w:spacing w:after="0"/>
            </w:pPr>
            <w:r>
              <w:rPr>
                <w:rFonts w:ascii="Aptos" w:hAnsi="Aptos"/>
                <w:b/>
                <w:color w:val="FFFFFF"/>
                <w:sz w:val="18"/>
              </w:rPr>
              <w:t>Input / condition</w:t>
            </w:r>
          </w:p>
        </w:tc>
        <w:tc>
          <w:tcPr>
            <w:tcW w:w="3293" w:type="dxa"/>
            <w:shd w:val="clear" w:color="auto" w:fill="17365D"/>
            <w:vAlign w:val="center"/>
          </w:tcPr>
          <w:p w14:paraId="33304E36">
            <w:pPr>
              <w:spacing w:after="0"/>
            </w:pPr>
            <w:r>
              <w:rPr>
                <w:rFonts w:ascii="Aptos" w:hAnsi="Aptos"/>
                <w:b/>
                <w:color w:val="FFFFFF"/>
                <w:sz w:val="18"/>
              </w:rPr>
              <w:t>Expected result</w:t>
            </w:r>
          </w:p>
        </w:tc>
      </w:tr>
      <w:tr w14:paraId="26D8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5D8A70AF">
            <w:pPr>
              <w:spacing w:after="0"/>
            </w:pPr>
            <w:r>
              <w:rPr>
                <w:rFonts w:ascii="Aptos" w:hAnsi="Aptos"/>
                <w:b w:val="0"/>
                <w:color w:val="283747"/>
                <w:sz w:val="17"/>
              </w:rPr>
              <w:t>T1</w:t>
            </w:r>
          </w:p>
        </w:tc>
        <w:tc>
          <w:tcPr>
            <w:tcW w:w="3293" w:type="dxa"/>
            <w:vAlign w:val="center"/>
          </w:tcPr>
          <w:p w14:paraId="6A5436A3">
            <w:pPr>
              <w:spacing w:after="0"/>
            </w:pPr>
            <w:r>
              <w:rPr>
                <w:rFonts w:ascii="Aptos" w:hAnsi="Aptos"/>
                <w:b w:val="0"/>
                <w:color w:val="283747"/>
                <w:sz w:val="17"/>
              </w:rPr>
              <w:t>Open home page</w:t>
            </w:r>
          </w:p>
        </w:tc>
        <w:tc>
          <w:tcPr>
            <w:tcW w:w="3293" w:type="dxa"/>
            <w:vAlign w:val="center"/>
          </w:tcPr>
          <w:p w14:paraId="3C376091">
            <w:pPr>
              <w:spacing w:after="0"/>
            </w:pPr>
            <w:r>
              <w:rPr>
                <w:rFonts w:ascii="Aptos" w:hAnsi="Aptos"/>
                <w:b w:val="0"/>
                <w:color w:val="283747"/>
                <w:sz w:val="17"/>
              </w:rPr>
              <w:t>Page loads and displays expected interface.</w:t>
            </w:r>
          </w:p>
        </w:tc>
      </w:tr>
      <w:tr w14:paraId="267A8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3469DE03">
            <w:pPr>
              <w:spacing w:after="0"/>
            </w:pPr>
            <w:r>
              <w:rPr>
                <w:rFonts w:ascii="Aptos" w:hAnsi="Aptos"/>
                <w:b w:val="0"/>
                <w:color w:val="283747"/>
                <w:sz w:val="17"/>
              </w:rPr>
              <w:t>T2</w:t>
            </w:r>
          </w:p>
        </w:tc>
        <w:tc>
          <w:tcPr>
            <w:tcW w:w="3293" w:type="dxa"/>
            <w:shd w:val="clear" w:color="auto" w:fill="F4F7FA"/>
            <w:vAlign w:val="center"/>
          </w:tcPr>
          <w:p w14:paraId="24A06B83">
            <w:pPr>
              <w:spacing w:after="0"/>
            </w:pPr>
            <w:r>
              <w:rPr>
                <w:rFonts w:ascii="Aptos" w:hAnsi="Aptos"/>
                <w:b w:val="0"/>
                <w:color w:val="283747"/>
                <w:sz w:val="17"/>
              </w:rPr>
              <w:t>Search for an existing doctor</w:t>
            </w:r>
          </w:p>
        </w:tc>
        <w:tc>
          <w:tcPr>
            <w:tcW w:w="3293" w:type="dxa"/>
            <w:shd w:val="clear" w:color="auto" w:fill="F4F7FA"/>
            <w:vAlign w:val="center"/>
          </w:tcPr>
          <w:p w14:paraId="243C2256">
            <w:pPr>
              <w:spacing w:after="0"/>
            </w:pPr>
            <w:r>
              <w:rPr>
                <w:rFonts w:ascii="Aptos" w:hAnsi="Aptos"/>
                <w:b w:val="0"/>
                <w:color w:val="283747"/>
                <w:sz w:val="17"/>
              </w:rPr>
              <w:t>Matching doctor information is displayed, if search exists.</w:t>
            </w:r>
          </w:p>
        </w:tc>
      </w:tr>
      <w:tr w14:paraId="50B9F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6F72C6AC">
            <w:pPr>
              <w:spacing w:after="0"/>
            </w:pPr>
            <w:r>
              <w:rPr>
                <w:rFonts w:ascii="Aptos" w:hAnsi="Aptos"/>
                <w:b w:val="0"/>
                <w:color w:val="283747"/>
                <w:sz w:val="17"/>
              </w:rPr>
              <w:t>T3</w:t>
            </w:r>
          </w:p>
        </w:tc>
        <w:tc>
          <w:tcPr>
            <w:tcW w:w="3293" w:type="dxa"/>
            <w:vAlign w:val="center"/>
          </w:tcPr>
          <w:p w14:paraId="48FDB736">
            <w:pPr>
              <w:spacing w:after="0"/>
            </w:pPr>
            <w:r>
              <w:rPr>
                <w:rFonts w:ascii="Aptos" w:hAnsi="Aptos"/>
                <w:b w:val="0"/>
                <w:color w:val="283747"/>
                <w:sz w:val="17"/>
              </w:rPr>
              <w:t>Submit form with missing required field</w:t>
            </w:r>
          </w:p>
        </w:tc>
        <w:tc>
          <w:tcPr>
            <w:tcW w:w="3293" w:type="dxa"/>
            <w:vAlign w:val="center"/>
          </w:tcPr>
          <w:p w14:paraId="45616BEC">
            <w:pPr>
              <w:spacing w:after="0"/>
            </w:pPr>
            <w:r>
              <w:rPr>
                <w:rFonts w:ascii="Aptos" w:hAnsi="Aptos"/>
                <w:b w:val="0"/>
                <w:color w:val="283747"/>
                <w:sz w:val="17"/>
              </w:rPr>
              <w:t>Validation message appears and invalid request is rejected.</w:t>
            </w:r>
          </w:p>
        </w:tc>
      </w:tr>
      <w:tr w14:paraId="0ED3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7E16FF50">
            <w:pPr>
              <w:spacing w:after="0"/>
            </w:pPr>
            <w:r>
              <w:rPr>
                <w:rFonts w:ascii="Aptos" w:hAnsi="Aptos"/>
                <w:b w:val="0"/>
                <w:color w:val="283747"/>
                <w:sz w:val="17"/>
              </w:rPr>
              <w:t>T4</w:t>
            </w:r>
          </w:p>
        </w:tc>
        <w:tc>
          <w:tcPr>
            <w:tcW w:w="3293" w:type="dxa"/>
            <w:shd w:val="clear" w:color="auto" w:fill="F4F7FA"/>
            <w:vAlign w:val="center"/>
          </w:tcPr>
          <w:p w14:paraId="69E07263">
            <w:pPr>
              <w:spacing w:after="0"/>
            </w:pPr>
            <w:r>
              <w:rPr>
                <w:rFonts w:ascii="Aptos" w:hAnsi="Aptos"/>
                <w:b w:val="0"/>
                <w:color w:val="283747"/>
                <w:sz w:val="17"/>
              </w:rPr>
              <w:t>Submit valid appointment details</w:t>
            </w:r>
          </w:p>
        </w:tc>
        <w:tc>
          <w:tcPr>
            <w:tcW w:w="3293" w:type="dxa"/>
            <w:shd w:val="clear" w:color="auto" w:fill="F4F7FA"/>
            <w:vAlign w:val="center"/>
          </w:tcPr>
          <w:p w14:paraId="4C5F5480">
            <w:pPr>
              <w:spacing w:after="0"/>
            </w:pPr>
            <w:r>
              <w:rPr>
                <w:rFonts w:ascii="Aptos" w:hAnsi="Aptos"/>
                <w:b w:val="0"/>
                <w:color w:val="283747"/>
                <w:sz w:val="17"/>
              </w:rPr>
              <w:t>Backend processes request and returns a result.</w:t>
            </w:r>
          </w:p>
        </w:tc>
      </w:tr>
      <w:tr w14:paraId="71B9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24627B77">
            <w:pPr>
              <w:spacing w:after="0"/>
            </w:pPr>
            <w:r>
              <w:rPr>
                <w:rFonts w:ascii="Aptos" w:hAnsi="Aptos"/>
                <w:b w:val="0"/>
                <w:color w:val="283747"/>
                <w:sz w:val="17"/>
              </w:rPr>
              <w:t>T5</w:t>
            </w:r>
          </w:p>
        </w:tc>
        <w:tc>
          <w:tcPr>
            <w:tcW w:w="3293" w:type="dxa"/>
            <w:vAlign w:val="center"/>
          </w:tcPr>
          <w:p w14:paraId="4857845C">
            <w:pPr>
              <w:spacing w:after="0"/>
            </w:pPr>
            <w:r>
              <w:rPr>
                <w:rFonts w:ascii="Aptos" w:hAnsi="Aptos"/>
                <w:b w:val="0"/>
                <w:color w:val="283747"/>
                <w:sz w:val="17"/>
              </w:rPr>
              <w:t>Use invalid date format</w:t>
            </w:r>
          </w:p>
        </w:tc>
        <w:tc>
          <w:tcPr>
            <w:tcW w:w="3293" w:type="dxa"/>
            <w:vAlign w:val="center"/>
          </w:tcPr>
          <w:p w14:paraId="2FB1D0C8">
            <w:pPr>
              <w:spacing w:after="0"/>
            </w:pPr>
            <w:r>
              <w:rPr>
                <w:rFonts w:ascii="Aptos" w:hAnsi="Aptos"/>
                <w:b w:val="0"/>
                <w:color w:val="283747"/>
                <w:sz w:val="17"/>
              </w:rPr>
              <w:t>Request is rejected with a clear message.</w:t>
            </w:r>
          </w:p>
        </w:tc>
      </w:tr>
      <w:tr w14:paraId="037D2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0FBEE0AF">
            <w:pPr>
              <w:spacing w:after="0"/>
            </w:pPr>
            <w:r>
              <w:rPr>
                <w:rFonts w:ascii="Aptos" w:hAnsi="Aptos"/>
                <w:b w:val="0"/>
                <w:color w:val="283747"/>
                <w:sz w:val="17"/>
              </w:rPr>
              <w:t>T6</w:t>
            </w:r>
          </w:p>
        </w:tc>
        <w:tc>
          <w:tcPr>
            <w:tcW w:w="3293" w:type="dxa"/>
            <w:shd w:val="clear" w:color="auto" w:fill="F4F7FA"/>
            <w:vAlign w:val="center"/>
          </w:tcPr>
          <w:p w14:paraId="3FCB5104">
            <w:pPr>
              <w:spacing w:after="0"/>
            </w:pPr>
            <w:r>
              <w:rPr>
                <w:rFonts w:ascii="Aptos" w:hAnsi="Aptos"/>
                <w:b w:val="0"/>
                <w:color w:val="283747"/>
                <w:sz w:val="17"/>
              </w:rPr>
              <w:t>Database connection unavailable</w:t>
            </w:r>
          </w:p>
        </w:tc>
        <w:tc>
          <w:tcPr>
            <w:tcW w:w="3293" w:type="dxa"/>
            <w:shd w:val="clear" w:color="auto" w:fill="F4F7FA"/>
            <w:vAlign w:val="center"/>
          </w:tcPr>
          <w:p w14:paraId="2737226F">
            <w:pPr>
              <w:spacing w:after="0"/>
            </w:pPr>
            <w:r>
              <w:rPr>
                <w:rFonts w:ascii="Aptos" w:hAnsi="Aptos"/>
                <w:b w:val="0"/>
                <w:color w:val="283747"/>
                <w:sz w:val="17"/>
              </w:rPr>
              <w:t>Application handles the error without an unhandled crash.</w:t>
            </w:r>
          </w:p>
        </w:tc>
      </w:tr>
      <w:tr w14:paraId="7BD8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vAlign w:val="center"/>
          </w:tcPr>
          <w:p w14:paraId="426CB48C">
            <w:pPr>
              <w:spacing w:after="0"/>
            </w:pPr>
            <w:r>
              <w:rPr>
                <w:rFonts w:ascii="Aptos" w:hAnsi="Aptos"/>
                <w:b w:val="0"/>
                <w:color w:val="283747"/>
                <w:sz w:val="17"/>
              </w:rPr>
              <w:t>T7</w:t>
            </w:r>
          </w:p>
        </w:tc>
        <w:tc>
          <w:tcPr>
            <w:tcW w:w="3293" w:type="dxa"/>
            <w:vAlign w:val="center"/>
          </w:tcPr>
          <w:p w14:paraId="400109FE">
            <w:pPr>
              <w:spacing w:after="0"/>
            </w:pPr>
            <w:r>
              <w:rPr>
                <w:rFonts w:ascii="Aptos" w:hAnsi="Aptos"/>
                <w:b w:val="0"/>
                <w:color w:val="283747"/>
                <w:sz w:val="17"/>
              </w:rPr>
              <w:t>Request an unavailable slot</w:t>
            </w:r>
          </w:p>
        </w:tc>
        <w:tc>
          <w:tcPr>
            <w:tcW w:w="3293" w:type="dxa"/>
            <w:vAlign w:val="center"/>
          </w:tcPr>
          <w:p w14:paraId="5FD88408">
            <w:pPr>
              <w:spacing w:after="0"/>
            </w:pPr>
            <w:r>
              <w:rPr>
                <w:rFonts w:ascii="Aptos" w:hAnsi="Aptos"/>
                <w:b w:val="0"/>
                <w:color w:val="283747"/>
                <w:sz w:val="17"/>
              </w:rPr>
              <w:t>Booking is rejected if slot checking is implemented.</w:t>
            </w:r>
          </w:p>
        </w:tc>
      </w:tr>
      <w:tr w14:paraId="4729F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93" w:type="dxa"/>
            <w:shd w:val="clear" w:color="auto" w:fill="F4F7FA"/>
            <w:vAlign w:val="center"/>
          </w:tcPr>
          <w:p w14:paraId="0FB069E4">
            <w:pPr>
              <w:spacing w:after="0"/>
            </w:pPr>
            <w:r>
              <w:rPr>
                <w:rFonts w:ascii="Aptos" w:hAnsi="Aptos"/>
                <w:b w:val="0"/>
                <w:color w:val="283747"/>
                <w:sz w:val="17"/>
              </w:rPr>
              <w:t>T8</w:t>
            </w:r>
          </w:p>
        </w:tc>
        <w:tc>
          <w:tcPr>
            <w:tcW w:w="3293" w:type="dxa"/>
            <w:shd w:val="clear" w:color="auto" w:fill="F4F7FA"/>
            <w:vAlign w:val="center"/>
          </w:tcPr>
          <w:p w14:paraId="77962D7D">
            <w:pPr>
              <w:spacing w:after="0"/>
            </w:pPr>
            <w:r>
              <w:rPr>
                <w:rFonts w:ascii="Aptos" w:hAnsi="Aptos"/>
                <w:b w:val="0"/>
                <w:color w:val="283747"/>
                <w:sz w:val="17"/>
              </w:rPr>
              <w:t>Open on a narrow screen</w:t>
            </w:r>
          </w:p>
        </w:tc>
        <w:tc>
          <w:tcPr>
            <w:tcW w:w="3293" w:type="dxa"/>
            <w:shd w:val="clear" w:color="auto" w:fill="F4F7FA"/>
            <w:vAlign w:val="center"/>
          </w:tcPr>
          <w:p w14:paraId="7DB5CB03">
            <w:pPr>
              <w:spacing w:after="0"/>
            </w:pPr>
            <w:r>
              <w:rPr>
                <w:rFonts w:ascii="Aptos" w:hAnsi="Aptos"/>
                <w:b w:val="0"/>
                <w:color w:val="283747"/>
                <w:sz w:val="17"/>
              </w:rPr>
              <w:t>Layout remains usable if responsive styling is implemented.</w:t>
            </w:r>
          </w:p>
        </w:tc>
      </w:tr>
    </w:tbl>
    <w:p w14:paraId="03253F6E"/>
    <w:p w14:paraId="3ECFBE85">
      <w:pPr>
        <w:pStyle w:val="3"/>
      </w:pPr>
      <w:r>
        <w:t>13.3 Types of Testing</w:t>
      </w:r>
    </w:p>
    <w:p w14:paraId="3B01354D">
      <w:pPr>
        <w:pStyle w:val="23"/>
        <w:spacing w:after="60"/>
      </w:pPr>
      <w:r>
        <w:t>Unit testing: checks individual functions or components.</w:t>
      </w:r>
    </w:p>
    <w:p w14:paraId="45E5A43A">
      <w:pPr>
        <w:pStyle w:val="23"/>
        <w:spacing w:after="60"/>
      </w:pPr>
      <w:r>
        <w:t>Integration testing: checks communication between frontend, backend, and database.</w:t>
      </w:r>
    </w:p>
    <w:p w14:paraId="25C6F49D">
      <w:pPr>
        <w:pStyle w:val="23"/>
        <w:spacing w:after="60"/>
      </w:pPr>
      <w:r>
        <w:t>API testing: checks request methods, input validation, responses, and error codes.</w:t>
      </w:r>
    </w:p>
    <w:p w14:paraId="44D9D94F">
      <w:pPr>
        <w:pStyle w:val="23"/>
        <w:spacing w:after="60"/>
      </w:pPr>
      <w:r>
        <w:t>User-interface testing: checks forms, navigation, and feedback.</w:t>
      </w:r>
    </w:p>
    <w:p w14:paraId="285459AA">
      <w:pPr>
        <w:pStyle w:val="23"/>
        <w:spacing w:after="60"/>
      </w:pPr>
      <w:r>
        <w:t>Basic security testing: checks access restrictions and that secrets are not exposed.</w:t>
      </w:r>
    </w:p>
    <w:p w14:paraId="3FFEAD3B">
      <w:r>
        <w:t>Do not report a test as passed unless it has been run against the current version of the project.</w:t>
      </w:r>
    </w:p>
    <w:p w14:paraId="43030A82">
      <w:r>
        <w:br w:type="page"/>
      </w:r>
    </w:p>
    <w:p w14:paraId="2B5930D5">
      <w:pPr>
        <w:pStyle w:val="2"/>
      </w:pPr>
      <w:r>
        <w:t>14. DEPLOYMENT, MAINTENANCE AND LIMITATIONS</w:t>
      </w:r>
    </w:p>
    <w:p w14:paraId="43B4BF56">
      <w:pPr>
        <w:pStyle w:val="3"/>
      </w:pPr>
      <w:r>
        <w:t>14.1 Development Environment</w:t>
      </w:r>
    </w:p>
    <w:p w14:paraId="77C5AEED">
      <w:r>
        <w:t>A typical development setup includes a code editor, Node.js and npm, a React frontend project, an Express backend, and access to a MongoDB database. The exact commands and folder structure depend on the starter project and the chosen setup.</w:t>
      </w:r>
    </w:p>
    <w:p w14:paraId="73147A12">
      <w:pPr>
        <w:pStyle w:val="3"/>
      </w:pPr>
      <w:r>
        <w:t>14.2 Deployment Overview</w:t>
      </w:r>
    </w:p>
    <w:p w14:paraId="0082BBC9">
      <w:pPr>
        <w:pStyle w:val="29"/>
        <w:spacing w:after="60"/>
      </w:pPr>
      <w:r>
        <w:t>Prepare the frontend and backend for production.</w:t>
      </w:r>
    </w:p>
    <w:p w14:paraId="14FAD0FD">
      <w:pPr>
        <w:pStyle w:val="29"/>
        <w:spacing w:after="60"/>
      </w:pPr>
      <w:r>
        <w:t>Configure database connection details using environment variables.</w:t>
      </w:r>
    </w:p>
    <w:p w14:paraId="6E43C93D">
      <w:pPr>
        <w:pStyle w:val="29"/>
        <w:spacing w:after="60"/>
      </w:pPr>
      <w:r>
        <w:t>Deploy the backend to a suitable server or hosting platform.</w:t>
      </w:r>
    </w:p>
    <w:p w14:paraId="51111351">
      <w:pPr>
        <w:pStyle w:val="29"/>
        <w:spacing w:after="60"/>
      </w:pPr>
      <w:r>
        <w:t>Deploy the frontend and configure its API base URL.</w:t>
      </w:r>
    </w:p>
    <w:p w14:paraId="2B9979EB">
      <w:pPr>
        <w:pStyle w:val="29"/>
        <w:spacing w:after="60"/>
      </w:pPr>
      <w:r>
        <w:t>Configure allowed origins, HTTPS, and any required secrets.</w:t>
      </w:r>
    </w:p>
    <w:p w14:paraId="713D41C2">
      <w:pPr>
        <w:pStyle w:val="29"/>
        <w:spacing w:after="60"/>
      </w:pPr>
      <w:r>
        <w:t>Test the deployed website from a separate browser or device.</w:t>
      </w:r>
    </w:p>
    <w:p w14:paraId="37FEE6B6">
      <w:pPr>
        <w:pStyle w:val="3"/>
      </w:pPr>
      <w:r>
        <w:t>14.3 Maintenance</w:t>
      </w:r>
    </w:p>
    <w:p w14:paraId="25547FC1">
      <w:pPr>
        <w:pStyle w:val="23"/>
        <w:spacing w:after="60"/>
      </w:pPr>
      <w:r>
        <w:t>Correct bugs found during use.</w:t>
      </w:r>
    </w:p>
    <w:p w14:paraId="6373C5A8">
      <w:pPr>
        <w:pStyle w:val="23"/>
        <w:spacing w:after="60"/>
      </w:pPr>
      <w:r>
        <w:t>Update doctor schedules and department information.</w:t>
      </w:r>
    </w:p>
    <w:p w14:paraId="352ACC39">
      <w:pPr>
        <w:pStyle w:val="23"/>
        <w:spacing w:after="60"/>
      </w:pPr>
      <w:r>
        <w:t>Monitor errors and database connectivity.</w:t>
      </w:r>
    </w:p>
    <w:p w14:paraId="72D994B3">
      <w:pPr>
        <w:pStyle w:val="23"/>
        <w:spacing w:after="60"/>
      </w:pPr>
      <w:r>
        <w:t>Keep packages updated.</w:t>
      </w:r>
    </w:p>
    <w:p w14:paraId="6600DD9C">
      <w:pPr>
        <w:pStyle w:val="23"/>
        <w:spacing w:after="60"/>
      </w:pPr>
      <w:r>
        <w:t>Back up important records where the deployment requires it.</w:t>
      </w:r>
    </w:p>
    <w:p w14:paraId="6588DD7A">
      <w:pPr>
        <w:pStyle w:val="3"/>
      </w:pPr>
      <w:r>
        <w:t>14.4 Limitations</w:t>
      </w:r>
    </w:p>
    <w:p w14:paraId="00F17EC8">
      <w:pPr>
        <w:pStyle w:val="23"/>
        <w:spacing w:after="60"/>
      </w:pPr>
      <w:r>
        <w:t>The quality of booking depends on accurate and updated availability data.</w:t>
      </w:r>
    </w:p>
    <w:p w14:paraId="6578B184">
      <w:pPr>
        <w:pStyle w:val="23"/>
        <w:spacing w:after="60"/>
      </w:pPr>
      <w:r>
        <w:t>The website cannot provide medical diagnosis merely by scheduling appointments.</w:t>
      </w:r>
    </w:p>
    <w:p w14:paraId="218F6FD7">
      <w:pPr>
        <w:pStyle w:val="23"/>
        <w:spacing w:after="60"/>
      </w:pPr>
      <w:r>
        <w:t>A prototype may not include authentication, notifications, or administrative tools.</w:t>
      </w:r>
    </w:p>
    <w:p w14:paraId="3132DDE3">
      <w:pPr>
        <w:pStyle w:val="23"/>
        <w:spacing w:after="60"/>
      </w:pPr>
      <w:r>
        <w:t>Internet or hosting outages may make the service temporarily unavailable.</w:t>
      </w:r>
    </w:p>
    <w:p w14:paraId="1ED18252">
      <w:pPr>
        <w:pStyle w:val="23"/>
        <w:spacing w:after="60"/>
      </w:pPr>
      <w:r>
        <w:t>Security and privacy must be strengthened before production use.</w:t>
      </w:r>
    </w:p>
    <w:p w14:paraId="14C3D83E">
      <w:r>
        <w:br w:type="page"/>
      </w:r>
    </w:p>
    <w:p w14:paraId="09720DC1">
      <w:pPr>
        <w:pStyle w:val="2"/>
      </w:pPr>
      <w:r>
        <w:t>15. FUTURE ENHANCEMENTS</w:t>
      </w:r>
    </w:p>
    <w:p w14:paraId="3B897668">
      <w:pPr>
        <w:pStyle w:val="3"/>
      </w:pPr>
      <w:r>
        <w:t>15.1 Secure Login and Roles</w:t>
      </w:r>
    </w:p>
    <w:p w14:paraId="0A739B86">
      <w:r>
        <w:t>A future version could add secure patient and doctor accounts with role-based access. Each user should only be able to access records permitted for their role.</w:t>
      </w:r>
    </w:p>
    <w:p w14:paraId="31EC113E">
      <w:pPr>
        <w:pStyle w:val="3"/>
      </w:pPr>
      <w:r>
        <w:t>15.2 Notifications</w:t>
      </w:r>
    </w:p>
    <w:p w14:paraId="5AD2DC6D">
      <w:r>
        <w:t>Email or SMS notifications could confirm appointments and remind patients before scheduled visits. Such features require reliable contact details and an appropriate messaging service.</w:t>
      </w:r>
    </w:p>
    <w:p w14:paraId="25667AA1">
      <w:pPr>
        <w:pStyle w:val="3"/>
      </w:pPr>
      <w:r>
        <w:t>15.3 Appointment Changes</w:t>
      </w:r>
    </w:p>
    <w:p w14:paraId="460B4B0E">
      <w:r>
        <w:t>Patients could be allowed to cancel or reschedule appointments according to clinic rules. The system should update slot availability after a change and provide clear confirmation.</w:t>
      </w:r>
    </w:p>
    <w:p w14:paraId="081902AB">
      <w:pPr>
        <w:pStyle w:val="3"/>
      </w:pPr>
      <w:r>
        <w:t>15.4 Better Search and Availability</w:t>
      </w:r>
    </w:p>
    <w:p w14:paraId="5B53A2F9">
      <w:r>
        <w:t>Search filters could include specialty, department, location, and available time. The application could provide a calendar view and prevent conflicting bookings with server-side checks.</w:t>
      </w:r>
    </w:p>
    <w:p w14:paraId="2BF1E0D2">
      <w:pPr>
        <w:pStyle w:val="3"/>
      </w:pPr>
      <w:r>
        <w:t>15.5 Accessibility and Analytics</w:t>
      </w:r>
    </w:p>
    <w:p w14:paraId="5219A468">
      <w:r>
        <w:t>The interface could be improved for accessibility and mobile use. Administrative analytics could summarize appointment counts and schedules without exposing unnecessary personal details.</w:t>
      </w:r>
    </w:p>
    <w:p w14:paraId="5E77E694">
      <w:pPr>
        <w:pStyle w:val="3"/>
      </w:pPr>
      <w:r>
        <w:t>15.6 Safe Use of Data</w:t>
      </w:r>
    </w:p>
    <w:p w14:paraId="28703F77">
      <w:r>
        <w:t>A future production system should include strong privacy controls, secure backups, audit logs, and clear policies for collecting, using, and retaining personal information.</w:t>
      </w:r>
    </w:p>
    <w:p w14:paraId="5AD95DFE">
      <w:r>
        <w:br w:type="page"/>
      </w:r>
    </w:p>
    <w:p w14:paraId="6883D56E">
      <w:pPr>
        <w:pStyle w:val="2"/>
      </w:pPr>
      <w:r>
        <w:t>16. CONCLUSION</w:t>
      </w:r>
    </w:p>
    <w:p w14:paraId="55F15A9C">
      <w:r>
        <w:t>The Doctor Appointment Booking Website demonstrates how a web application can simplify the process of searching for doctors and submitting appointment requests. The main purpose is to save patients’ time and make booking information easier to organize.</w:t>
      </w:r>
    </w:p>
    <w:p w14:paraId="2274CC2A">
      <w:r>
        <w:t>The MERN stack separates the system into a React.js frontend, a Node.js and Express.js backend, and a MongoDB database. The frontend collects information, the backend processes requests, and the database stores records. This structure gives students practical experience with full-stack web development.</w:t>
      </w:r>
    </w:p>
    <w:p w14:paraId="1F99B37A">
      <w:r>
        <w:t>The project can be improved through stronger validation, reliable slot management, secure authentication, notifications, responsive design, and privacy safeguards. The report should always match the actual functions and code that have been completed and tested.</w:t>
      </w:r>
    </w:p>
    <w:p w14:paraId="080FA5D8">
      <w:pPr>
        <w:pStyle w:val="3"/>
      </w:pPr>
      <w:r>
        <w:t>Learning Outcomes</w:t>
      </w:r>
    </w:p>
    <w:p w14:paraId="19869120">
      <w:pPr>
        <w:pStyle w:val="23"/>
        <w:spacing w:after="60"/>
      </w:pPr>
      <w:r>
        <w:t>Understanding the roles of frontend, backend, APIs, and database.</w:t>
      </w:r>
    </w:p>
    <w:p w14:paraId="2E9ACAF9">
      <w:pPr>
        <w:pStyle w:val="23"/>
        <w:spacing w:after="60"/>
      </w:pPr>
      <w:r>
        <w:t>Learning how form data is sent to a backend service.</w:t>
      </w:r>
    </w:p>
    <w:p w14:paraId="3533C707">
      <w:pPr>
        <w:pStyle w:val="23"/>
        <w:spacing w:after="60"/>
      </w:pPr>
      <w:r>
        <w:t>Understanding basic database record organization.</w:t>
      </w:r>
    </w:p>
    <w:p w14:paraId="0A90F17F">
      <w:pPr>
        <w:pStyle w:val="23"/>
        <w:spacing w:after="60"/>
      </w:pPr>
      <w:r>
        <w:t>Recognizing the importance of validation, error handling, security, and testing.</w:t>
      </w:r>
    </w:p>
    <w:p w14:paraId="3FBD486C">
      <w:pPr>
        <w:pStyle w:val="23"/>
        <w:spacing w:after="60"/>
      </w:pPr>
      <w:r>
        <w:t>Practising how to explain a full-stack project during a presentation or viva.</w:t>
      </w:r>
    </w:p>
    <w:p w14:paraId="0999F453">
      <w:r>
        <w:br w:type="page"/>
      </w:r>
    </w:p>
    <w:p w14:paraId="749719D8">
      <w:pPr>
        <w:pStyle w:val="2"/>
      </w:pPr>
      <w:r>
        <w:t>17. GLOSSARY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9"/>
        <w:gridCol w:w="4939"/>
      </w:tblGrid>
      <w:tr w14:paraId="2FDD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17365D"/>
            <w:vAlign w:val="center"/>
          </w:tcPr>
          <w:p w14:paraId="7D308EEF">
            <w:pPr>
              <w:spacing w:after="0"/>
            </w:pPr>
            <w:r>
              <w:rPr>
                <w:rFonts w:ascii="Aptos" w:hAnsi="Aptos"/>
                <w:b/>
                <w:color w:val="FFFFFF"/>
                <w:sz w:val="18"/>
              </w:rPr>
              <w:t>Term</w:t>
            </w:r>
          </w:p>
        </w:tc>
        <w:tc>
          <w:tcPr>
            <w:tcW w:w="4939" w:type="dxa"/>
            <w:shd w:val="clear" w:color="auto" w:fill="17365D"/>
            <w:vAlign w:val="center"/>
          </w:tcPr>
          <w:p w14:paraId="59CFDA76">
            <w:pPr>
              <w:spacing w:after="0"/>
            </w:pPr>
            <w:r>
              <w:rPr>
                <w:rFonts w:ascii="Aptos" w:hAnsi="Aptos"/>
                <w:b/>
                <w:color w:val="FFFFFF"/>
                <w:sz w:val="18"/>
              </w:rPr>
              <w:t>Meaning</w:t>
            </w:r>
          </w:p>
        </w:tc>
      </w:tr>
      <w:tr w14:paraId="7455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514C527C">
            <w:pPr>
              <w:spacing w:after="0"/>
            </w:pPr>
            <w:r>
              <w:rPr>
                <w:rFonts w:ascii="Aptos" w:hAnsi="Aptos"/>
                <w:b w:val="0"/>
                <w:color w:val="283747"/>
                <w:sz w:val="17"/>
              </w:rPr>
              <w:t>API</w:t>
            </w:r>
          </w:p>
        </w:tc>
        <w:tc>
          <w:tcPr>
            <w:tcW w:w="4939" w:type="dxa"/>
            <w:vAlign w:val="center"/>
          </w:tcPr>
          <w:p w14:paraId="666C322F">
            <w:pPr>
              <w:spacing w:after="0"/>
            </w:pPr>
            <w:r>
              <w:rPr>
                <w:rFonts w:ascii="Aptos" w:hAnsi="Aptos"/>
                <w:b w:val="0"/>
                <w:color w:val="283747"/>
                <w:sz w:val="17"/>
              </w:rPr>
              <w:t>Application Programming Interface; a defined way for software components to communicate.</w:t>
            </w:r>
          </w:p>
        </w:tc>
      </w:tr>
      <w:tr w14:paraId="5FA9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1AA435F3">
            <w:pPr>
              <w:spacing w:after="0"/>
            </w:pPr>
            <w:r>
              <w:rPr>
                <w:rFonts w:ascii="Aptos" w:hAnsi="Aptos"/>
                <w:b w:val="0"/>
                <w:color w:val="283747"/>
                <w:sz w:val="17"/>
              </w:rPr>
              <w:t>Backend</w:t>
            </w:r>
          </w:p>
        </w:tc>
        <w:tc>
          <w:tcPr>
            <w:tcW w:w="4939" w:type="dxa"/>
            <w:shd w:val="clear" w:color="auto" w:fill="F4F7FA"/>
            <w:vAlign w:val="center"/>
          </w:tcPr>
          <w:p w14:paraId="466D4AEC">
            <w:pPr>
              <w:spacing w:after="0"/>
            </w:pPr>
            <w:r>
              <w:rPr>
                <w:rFonts w:ascii="Aptos" w:hAnsi="Aptos"/>
                <w:b w:val="0"/>
                <w:color w:val="283747"/>
                <w:sz w:val="17"/>
              </w:rPr>
              <w:t>The server-side part of an application that processes requests and handles data.</w:t>
            </w:r>
          </w:p>
        </w:tc>
      </w:tr>
      <w:tr w14:paraId="187EC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733B9DF4">
            <w:pPr>
              <w:spacing w:after="0"/>
            </w:pPr>
            <w:r>
              <w:rPr>
                <w:rFonts w:ascii="Aptos" w:hAnsi="Aptos"/>
                <w:b w:val="0"/>
                <w:color w:val="283747"/>
                <w:sz w:val="17"/>
              </w:rPr>
              <w:t>Database</w:t>
            </w:r>
          </w:p>
        </w:tc>
        <w:tc>
          <w:tcPr>
            <w:tcW w:w="4939" w:type="dxa"/>
            <w:vAlign w:val="center"/>
          </w:tcPr>
          <w:p w14:paraId="1357B137">
            <w:pPr>
              <w:spacing w:after="0"/>
            </w:pPr>
            <w:r>
              <w:rPr>
                <w:rFonts w:ascii="Aptos" w:hAnsi="Aptos"/>
                <w:b w:val="0"/>
                <w:color w:val="283747"/>
                <w:sz w:val="17"/>
              </w:rPr>
              <w:t>An organized system for storing and retrieving information.</w:t>
            </w:r>
          </w:p>
        </w:tc>
      </w:tr>
      <w:tr w14:paraId="2ADF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7E537CD2">
            <w:pPr>
              <w:spacing w:after="0"/>
            </w:pPr>
            <w:r>
              <w:rPr>
                <w:rFonts w:ascii="Aptos" w:hAnsi="Aptos"/>
                <w:b w:val="0"/>
                <w:color w:val="283747"/>
                <w:sz w:val="17"/>
              </w:rPr>
              <w:t>Frontend</w:t>
            </w:r>
          </w:p>
        </w:tc>
        <w:tc>
          <w:tcPr>
            <w:tcW w:w="4939" w:type="dxa"/>
            <w:shd w:val="clear" w:color="auto" w:fill="F4F7FA"/>
            <w:vAlign w:val="center"/>
          </w:tcPr>
          <w:p w14:paraId="784D3955">
            <w:pPr>
              <w:spacing w:after="0"/>
            </w:pPr>
            <w:r>
              <w:rPr>
                <w:rFonts w:ascii="Aptos" w:hAnsi="Aptos"/>
                <w:b w:val="0"/>
                <w:color w:val="283747"/>
                <w:sz w:val="17"/>
              </w:rPr>
              <w:t>The part of a website that users see and interact with.</w:t>
            </w:r>
          </w:p>
        </w:tc>
      </w:tr>
      <w:tr w14:paraId="376F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322BA5B4">
            <w:pPr>
              <w:spacing w:after="0"/>
            </w:pPr>
            <w:r>
              <w:rPr>
                <w:rFonts w:ascii="Aptos" w:hAnsi="Aptos"/>
                <w:b w:val="0"/>
                <w:color w:val="283747"/>
                <w:sz w:val="17"/>
              </w:rPr>
              <w:t>HTTP</w:t>
            </w:r>
          </w:p>
        </w:tc>
        <w:tc>
          <w:tcPr>
            <w:tcW w:w="4939" w:type="dxa"/>
            <w:vAlign w:val="center"/>
          </w:tcPr>
          <w:p w14:paraId="16F13CB2">
            <w:pPr>
              <w:spacing w:after="0"/>
            </w:pPr>
            <w:r>
              <w:rPr>
                <w:rFonts w:ascii="Aptos" w:hAnsi="Aptos"/>
                <w:b w:val="0"/>
                <w:color w:val="283747"/>
                <w:sz w:val="17"/>
              </w:rPr>
              <w:t>A protocol used for communication between clients and servers.</w:t>
            </w:r>
          </w:p>
        </w:tc>
      </w:tr>
      <w:tr w14:paraId="7CE0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59BD2AD1">
            <w:pPr>
              <w:spacing w:after="0"/>
            </w:pPr>
            <w:r>
              <w:rPr>
                <w:rFonts w:ascii="Aptos" w:hAnsi="Aptos"/>
                <w:b w:val="0"/>
                <w:color w:val="283747"/>
                <w:sz w:val="17"/>
              </w:rPr>
              <w:t>MERN</w:t>
            </w:r>
          </w:p>
        </w:tc>
        <w:tc>
          <w:tcPr>
            <w:tcW w:w="4939" w:type="dxa"/>
            <w:shd w:val="clear" w:color="auto" w:fill="F4F7FA"/>
            <w:vAlign w:val="center"/>
          </w:tcPr>
          <w:p w14:paraId="0CA57DEE">
            <w:pPr>
              <w:spacing w:after="0"/>
            </w:pPr>
            <w:r>
              <w:rPr>
                <w:rFonts w:ascii="Aptos" w:hAnsi="Aptos"/>
                <w:b w:val="0"/>
                <w:color w:val="283747"/>
                <w:sz w:val="17"/>
              </w:rPr>
              <w:t>MongoDB, Express.js, React.js, and Node.js.</w:t>
            </w:r>
          </w:p>
        </w:tc>
      </w:tr>
      <w:tr w14:paraId="59CD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3000824C">
            <w:pPr>
              <w:spacing w:after="0"/>
            </w:pPr>
            <w:r>
              <w:rPr>
                <w:rFonts w:ascii="Aptos" w:hAnsi="Aptos"/>
                <w:b w:val="0"/>
                <w:color w:val="283747"/>
                <w:sz w:val="17"/>
              </w:rPr>
              <w:t>MongoDB collection</w:t>
            </w:r>
          </w:p>
        </w:tc>
        <w:tc>
          <w:tcPr>
            <w:tcW w:w="4939" w:type="dxa"/>
            <w:vAlign w:val="center"/>
          </w:tcPr>
          <w:p w14:paraId="3E7C1D88">
            <w:pPr>
              <w:spacing w:after="0"/>
            </w:pPr>
            <w:r>
              <w:rPr>
                <w:rFonts w:ascii="Aptos" w:hAnsi="Aptos"/>
                <w:b w:val="0"/>
                <w:color w:val="283747"/>
                <w:sz w:val="17"/>
              </w:rPr>
              <w:t>A group of related documents in MongoDB.</w:t>
            </w:r>
          </w:p>
        </w:tc>
      </w:tr>
      <w:tr w14:paraId="1AFC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54E835D3">
            <w:pPr>
              <w:spacing w:after="0"/>
            </w:pPr>
            <w:r>
              <w:rPr>
                <w:rFonts w:ascii="Aptos" w:hAnsi="Aptos"/>
                <w:b w:val="0"/>
                <w:color w:val="283747"/>
                <w:sz w:val="17"/>
              </w:rPr>
              <w:t>Node.js</w:t>
            </w:r>
          </w:p>
        </w:tc>
        <w:tc>
          <w:tcPr>
            <w:tcW w:w="4939" w:type="dxa"/>
            <w:shd w:val="clear" w:color="auto" w:fill="F4F7FA"/>
            <w:vAlign w:val="center"/>
          </w:tcPr>
          <w:p w14:paraId="25CFB14A">
            <w:pPr>
              <w:spacing w:after="0"/>
            </w:pPr>
            <w:r>
              <w:rPr>
                <w:rFonts w:ascii="Aptos" w:hAnsi="Aptos"/>
                <w:b w:val="0"/>
                <w:color w:val="283747"/>
                <w:sz w:val="17"/>
              </w:rPr>
              <w:t>A runtime that executes JavaScript outside the browser.</w:t>
            </w:r>
          </w:p>
        </w:tc>
      </w:tr>
      <w:tr w14:paraId="0DE9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4A2EB5D6">
            <w:pPr>
              <w:spacing w:after="0"/>
            </w:pPr>
            <w:r>
              <w:rPr>
                <w:rFonts w:ascii="Aptos" w:hAnsi="Aptos"/>
                <w:b w:val="0"/>
                <w:color w:val="283747"/>
                <w:sz w:val="17"/>
              </w:rPr>
              <w:t>React component</w:t>
            </w:r>
          </w:p>
        </w:tc>
        <w:tc>
          <w:tcPr>
            <w:tcW w:w="4939" w:type="dxa"/>
            <w:vAlign w:val="center"/>
          </w:tcPr>
          <w:p w14:paraId="38102A35">
            <w:pPr>
              <w:spacing w:after="0"/>
            </w:pPr>
            <w:r>
              <w:rPr>
                <w:rFonts w:ascii="Aptos" w:hAnsi="Aptos"/>
                <w:b w:val="0"/>
                <w:color w:val="283747"/>
                <w:sz w:val="17"/>
              </w:rPr>
              <w:t>A reusable part of a React user interface.</w:t>
            </w:r>
          </w:p>
        </w:tc>
      </w:tr>
      <w:tr w14:paraId="4D75A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1144CE0C">
            <w:pPr>
              <w:spacing w:after="0"/>
            </w:pPr>
            <w:r>
              <w:rPr>
                <w:rFonts w:ascii="Aptos" w:hAnsi="Aptos"/>
                <w:b w:val="0"/>
                <w:color w:val="283747"/>
                <w:sz w:val="17"/>
              </w:rPr>
              <w:t>REST API</w:t>
            </w:r>
          </w:p>
        </w:tc>
        <w:tc>
          <w:tcPr>
            <w:tcW w:w="4939" w:type="dxa"/>
            <w:shd w:val="clear" w:color="auto" w:fill="F4F7FA"/>
            <w:vAlign w:val="center"/>
          </w:tcPr>
          <w:p w14:paraId="4ED4BDFB">
            <w:pPr>
              <w:spacing w:after="0"/>
            </w:pPr>
            <w:r>
              <w:rPr>
                <w:rFonts w:ascii="Aptos" w:hAnsi="Aptos"/>
                <w:b w:val="0"/>
                <w:color w:val="283747"/>
                <w:sz w:val="17"/>
              </w:rPr>
              <w:t>An API style that commonly uses HTTP methods to work with resources.</w:t>
            </w:r>
          </w:p>
        </w:tc>
      </w:tr>
      <w:tr w14:paraId="1376B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513D9570">
            <w:pPr>
              <w:spacing w:after="0"/>
            </w:pPr>
            <w:r>
              <w:rPr>
                <w:rFonts w:ascii="Aptos" w:hAnsi="Aptos"/>
                <w:b w:val="0"/>
                <w:color w:val="283747"/>
                <w:sz w:val="17"/>
              </w:rPr>
              <w:t>Validation</w:t>
            </w:r>
          </w:p>
        </w:tc>
        <w:tc>
          <w:tcPr>
            <w:tcW w:w="4939" w:type="dxa"/>
            <w:vAlign w:val="center"/>
          </w:tcPr>
          <w:p w14:paraId="3E6279C8">
            <w:pPr>
              <w:spacing w:after="0"/>
            </w:pPr>
            <w:r>
              <w:rPr>
                <w:rFonts w:ascii="Aptos" w:hAnsi="Aptos"/>
                <w:b w:val="0"/>
                <w:color w:val="283747"/>
                <w:sz w:val="17"/>
              </w:rPr>
              <w:t>Checking that entered data meets expected rules.</w:t>
            </w:r>
          </w:p>
        </w:tc>
      </w:tr>
      <w:tr w14:paraId="1CEF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06571853">
            <w:pPr>
              <w:spacing w:after="0"/>
            </w:pPr>
            <w:r>
              <w:rPr>
                <w:rFonts w:ascii="Aptos" w:hAnsi="Aptos"/>
                <w:b w:val="0"/>
                <w:color w:val="283747"/>
                <w:sz w:val="17"/>
              </w:rPr>
              <w:t>CRUD</w:t>
            </w:r>
          </w:p>
        </w:tc>
        <w:tc>
          <w:tcPr>
            <w:tcW w:w="4939" w:type="dxa"/>
            <w:shd w:val="clear" w:color="auto" w:fill="F4F7FA"/>
            <w:vAlign w:val="center"/>
          </w:tcPr>
          <w:p w14:paraId="40F063AA">
            <w:pPr>
              <w:spacing w:after="0"/>
            </w:pPr>
            <w:r>
              <w:rPr>
                <w:rFonts w:ascii="Aptos" w:hAnsi="Aptos"/>
                <w:b w:val="0"/>
                <w:color w:val="283747"/>
                <w:sz w:val="17"/>
              </w:rPr>
              <w:t>Create, Read, Update, and Delete operations.</w:t>
            </w:r>
          </w:p>
        </w:tc>
      </w:tr>
    </w:tbl>
    <w:p w14:paraId="5B97CA2D"/>
    <w:p w14:paraId="4A589E3F">
      <w:r>
        <w:br w:type="page"/>
      </w:r>
    </w:p>
    <w:p w14:paraId="01309780">
      <w:pPr>
        <w:pStyle w:val="2"/>
      </w:pPr>
      <w:r>
        <w:t>VIVA QUICK REFERENCE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9"/>
        <w:gridCol w:w="4939"/>
      </w:tblGrid>
      <w:tr w14:paraId="0E03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17365D"/>
            <w:vAlign w:val="center"/>
          </w:tcPr>
          <w:p w14:paraId="17E5E668">
            <w:pPr>
              <w:spacing w:after="0"/>
            </w:pPr>
            <w:r>
              <w:rPr>
                <w:rFonts w:ascii="Aptos" w:hAnsi="Aptos"/>
                <w:b/>
                <w:color w:val="FFFFFF"/>
                <w:sz w:val="18"/>
              </w:rPr>
              <w:t>Viva question</w:t>
            </w:r>
          </w:p>
        </w:tc>
        <w:tc>
          <w:tcPr>
            <w:tcW w:w="4939" w:type="dxa"/>
            <w:shd w:val="clear" w:color="auto" w:fill="17365D"/>
            <w:vAlign w:val="center"/>
          </w:tcPr>
          <w:p w14:paraId="6956E130">
            <w:pPr>
              <w:spacing w:after="0"/>
            </w:pPr>
            <w:r>
              <w:rPr>
                <w:rFonts w:ascii="Aptos" w:hAnsi="Aptos"/>
                <w:b/>
                <w:color w:val="FFFFFF"/>
                <w:sz w:val="18"/>
              </w:rPr>
              <w:t>Simple answer</w:t>
            </w:r>
          </w:p>
        </w:tc>
      </w:tr>
      <w:tr w14:paraId="230E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41B68956">
            <w:pPr>
              <w:spacing w:after="0"/>
            </w:pPr>
            <w:r>
              <w:rPr>
                <w:rFonts w:ascii="Aptos" w:hAnsi="Aptos"/>
                <w:b w:val="0"/>
                <w:color w:val="283747"/>
                <w:sz w:val="17"/>
              </w:rPr>
              <w:t>What is the purpose of the project?</w:t>
            </w:r>
          </w:p>
        </w:tc>
        <w:tc>
          <w:tcPr>
            <w:tcW w:w="4939" w:type="dxa"/>
            <w:vAlign w:val="center"/>
          </w:tcPr>
          <w:p w14:paraId="0FDC4608">
            <w:pPr>
              <w:spacing w:after="0"/>
            </w:pPr>
            <w:r>
              <w:rPr>
                <w:rFonts w:ascii="Aptos" w:hAnsi="Aptos"/>
                <w:b w:val="0"/>
                <w:color w:val="283747"/>
                <w:sz w:val="17"/>
              </w:rPr>
              <w:t>To save patients’ time by helping them search for doctors and book appointments online.</w:t>
            </w:r>
          </w:p>
        </w:tc>
      </w:tr>
      <w:tr w14:paraId="40822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7C92CA60">
            <w:pPr>
              <w:spacing w:after="0"/>
            </w:pPr>
            <w:r>
              <w:rPr>
                <w:rFonts w:ascii="Aptos" w:hAnsi="Aptos"/>
                <w:b w:val="0"/>
                <w:color w:val="283747"/>
                <w:sz w:val="17"/>
              </w:rPr>
              <w:t>What is MERN?</w:t>
            </w:r>
          </w:p>
        </w:tc>
        <w:tc>
          <w:tcPr>
            <w:tcW w:w="4939" w:type="dxa"/>
            <w:shd w:val="clear" w:color="auto" w:fill="F4F7FA"/>
            <w:vAlign w:val="center"/>
          </w:tcPr>
          <w:p w14:paraId="20D96E53">
            <w:pPr>
              <w:spacing w:after="0"/>
            </w:pPr>
            <w:r>
              <w:rPr>
                <w:rFonts w:ascii="Aptos" w:hAnsi="Aptos"/>
                <w:b w:val="0"/>
                <w:color w:val="283747"/>
                <w:sz w:val="17"/>
              </w:rPr>
              <w:t>MongoDB, Express.js, React.js, and Node.js.</w:t>
            </w:r>
          </w:p>
        </w:tc>
      </w:tr>
      <w:tr w14:paraId="30D72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39" w:type="dxa"/>
            <w:vAlign w:val="center"/>
          </w:tcPr>
          <w:p w14:paraId="44226D4F">
            <w:pPr>
              <w:spacing w:after="0"/>
            </w:pPr>
            <w:r>
              <w:rPr>
                <w:rFonts w:ascii="Aptos" w:hAnsi="Aptos"/>
                <w:b w:val="0"/>
                <w:color w:val="283747"/>
                <w:sz w:val="17"/>
              </w:rPr>
              <w:t>Why React.js?</w:t>
            </w:r>
          </w:p>
        </w:tc>
        <w:tc>
          <w:tcPr>
            <w:tcW w:w="4939" w:type="dxa"/>
            <w:vAlign w:val="center"/>
          </w:tcPr>
          <w:p w14:paraId="0D7653BF">
            <w:pPr>
              <w:spacing w:after="0"/>
            </w:pPr>
            <w:r>
              <w:rPr>
                <w:rFonts w:ascii="Aptos" w:hAnsi="Aptos"/>
                <w:b w:val="0"/>
                <w:color w:val="283747"/>
                <w:sz w:val="17"/>
              </w:rPr>
              <w:t>To create the frontend and user interface.</w:t>
            </w:r>
          </w:p>
        </w:tc>
      </w:tr>
      <w:tr w14:paraId="5717B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11A9BD36">
            <w:pPr>
              <w:spacing w:after="0"/>
            </w:pPr>
            <w:r>
              <w:rPr>
                <w:rFonts w:ascii="Aptos" w:hAnsi="Aptos"/>
                <w:b w:val="0"/>
                <w:color w:val="283747"/>
                <w:sz w:val="17"/>
              </w:rPr>
              <w:t>Why Node.js?</w:t>
            </w:r>
          </w:p>
        </w:tc>
        <w:tc>
          <w:tcPr>
            <w:tcW w:w="4939" w:type="dxa"/>
            <w:shd w:val="clear" w:color="auto" w:fill="F4F7FA"/>
            <w:vAlign w:val="center"/>
          </w:tcPr>
          <w:p w14:paraId="4B95C770">
            <w:pPr>
              <w:spacing w:after="0"/>
            </w:pPr>
            <w:r>
              <w:rPr>
                <w:rFonts w:ascii="Aptos" w:hAnsi="Aptos"/>
                <w:b w:val="0"/>
                <w:color w:val="283747"/>
                <w:sz w:val="17"/>
              </w:rPr>
              <w:t>To run JavaScript on the server side.</w:t>
            </w:r>
          </w:p>
        </w:tc>
      </w:tr>
      <w:tr w14:paraId="5A19E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5BB6A38C">
            <w:pPr>
              <w:spacing w:after="0"/>
            </w:pPr>
            <w:r>
              <w:rPr>
                <w:rFonts w:ascii="Aptos" w:hAnsi="Aptos"/>
                <w:b w:val="0"/>
                <w:color w:val="283747"/>
                <w:sz w:val="17"/>
              </w:rPr>
              <w:t>Why Express.js?</w:t>
            </w:r>
          </w:p>
        </w:tc>
        <w:tc>
          <w:tcPr>
            <w:tcW w:w="4939" w:type="dxa"/>
            <w:vAlign w:val="center"/>
          </w:tcPr>
          <w:p w14:paraId="0FDB0894">
            <w:pPr>
              <w:spacing w:after="0"/>
            </w:pPr>
            <w:r>
              <w:rPr>
                <w:rFonts w:ascii="Aptos" w:hAnsi="Aptos"/>
                <w:b w:val="0"/>
                <w:color w:val="283747"/>
                <w:sz w:val="17"/>
              </w:rPr>
              <w:t>To create backend routes and APIs and handle requests.</w:t>
            </w:r>
          </w:p>
        </w:tc>
      </w:tr>
      <w:tr w14:paraId="22031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1D0E0A28">
            <w:pPr>
              <w:spacing w:after="0"/>
            </w:pPr>
            <w:r>
              <w:rPr>
                <w:rFonts w:ascii="Aptos" w:hAnsi="Aptos"/>
                <w:b w:val="0"/>
                <w:color w:val="283747"/>
                <w:sz w:val="17"/>
              </w:rPr>
              <w:t>Why MongoDB?</w:t>
            </w:r>
          </w:p>
        </w:tc>
        <w:tc>
          <w:tcPr>
            <w:tcW w:w="4939" w:type="dxa"/>
            <w:shd w:val="clear" w:color="auto" w:fill="F4F7FA"/>
            <w:vAlign w:val="center"/>
          </w:tcPr>
          <w:p w14:paraId="20797E21">
            <w:pPr>
              <w:spacing w:after="0"/>
            </w:pPr>
            <w:r>
              <w:rPr>
                <w:rFonts w:ascii="Aptos" w:hAnsi="Aptos"/>
                <w:b w:val="0"/>
                <w:color w:val="283747"/>
                <w:sz w:val="17"/>
              </w:rPr>
              <w:t>To store doctor, patient, and appointment information.</w:t>
            </w:r>
          </w:p>
        </w:tc>
      </w:tr>
      <w:tr w14:paraId="1454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1A6BF13E">
            <w:pPr>
              <w:spacing w:after="0"/>
            </w:pPr>
            <w:r>
              <w:rPr>
                <w:rFonts w:ascii="Aptos" w:hAnsi="Aptos"/>
                <w:b w:val="0"/>
                <w:color w:val="283747"/>
                <w:sz w:val="17"/>
              </w:rPr>
              <w:t>What is an API?</w:t>
            </w:r>
          </w:p>
        </w:tc>
        <w:tc>
          <w:tcPr>
            <w:tcW w:w="4939" w:type="dxa"/>
            <w:vAlign w:val="center"/>
          </w:tcPr>
          <w:p w14:paraId="17B5A4EB">
            <w:pPr>
              <w:spacing w:after="0"/>
            </w:pPr>
            <w:r>
              <w:rPr>
                <w:rFonts w:ascii="Aptos" w:hAnsi="Aptos"/>
                <w:b w:val="0"/>
                <w:color w:val="283747"/>
                <w:sz w:val="17"/>
              </w:rPr>
              <w:t>A way for software components to communicate.</w:t>
            </w:r>
          </w:p>
        </w:tc>
      </w:tr>
      <w:tr w14:paraId="4277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5ED0E181">
            <w:pPr>
              <w:spacing w:after="0"/>
            </w:pPr>
            <w:r>
              <w:rPr>
                <w:rFonts w:ascii="Aptos" w:hAnsi="Aptos"/>
                <w:b w:val="0"/>
                <w:color w:val="283747"/>
                <w:sz w:val="17"/>
              </w:rPr>
              <w:t>Frontend vs backend?</w:t>
            </w:r>
          </w:p>
        </w:tc>
        <w:tc>
          <w:tcPr>
            <w:tcW w:w="4939" w:type="dxa"/>
            <w:shd w:val="clear" w:color="auto" w:fill="F4F7FA"/>
            <w:vAlign w:val="center"/>
          </w:tcPr>
          <w:p w14:paraId="32CCEEBB">
            <w:pPr>
              <w:spacing w:after="0"/>
            </w:pPr>
            <w:r>
              <w:rPr>
                <w:rFonts w:ascii="Aptos" w:hAnsi="Aptos"/>
                <w:b w:val="0"/>
                <w:color w:val="283747"/>
                <w:sz w:val="17"/>
              </w:rPr>
              <w:t>Frontend is visible to users; backend processes requests behind the scenes.</w:t>
            </w:r>
          </w:p>
        </w:tc>
      </w:tr>
      <w:tr w14:paraId="239B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vAlign w:val="center"/>
          </w:tcPr>
          <w:p w14:paraId="6A1BA408">
            <w:pPr>
              <w:spacing w:after="0"/>
            </w:pPr>
            <w:r>
              <w:rPr>
                <w:rFonts w:ascii="Aptos" w:hAnsi="Aptos"/>
                <w:b w:val="0"/>
                <w:color w:val="283747"/>
                <w:sz w:val="17"/>
              </w:rPr>
              <w:t>What happens when booking?</w:t>
            </w:r>
          </w:p>
        </w:tc>
        <w:tc>
          <w:tcPr>
            <w:tcW w:w="4939" w:type="dxa"/>
            <w:vAlign w:val="center"/>
          </w:tcPr>
          <w:p w14:paraId="2AF1698E">
            <w:pPr>
              <w:spacing w:after="0"/>
            </w:pPr>
            <w:r>
              <w:rPr>
                <w:rFonts w:ascii="Aptos" w:hAnsi="Aptos"/>
                <w:b w:val="0"/>
                <w:color w:val="283747"/>
                <w:sz w:val="17"/>
              </w:rPr>
              <w:t>The frontend sends details to the backend, the backend validates and stores them, and a result is returned.</w:t>
            </w:r>
          </w:p>
        </w:tc>
      </w:tr>
      <w:tr w14:paraId="13D4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9" w:type="dxa"/>
            <w:shd w:val="clear" w:color="auto" w:fill="F4F7FA"/>
            <w:vAlign w:val="center"/>
          </w:tcPr>
          <w:p w14:paraId="791655C8">
            <w:pPr>
              <w:spacing w:after="0"/>
            </w:pPr>
            <w:r>
              <w:rPr>
                <w:rFonts w:ascii="Aptos" w:hAnsi="Aptos"/>
                <w:b w:val="0"/>
                <w:color w:val="283747"/>
                <w:sz w:val="17"/>
              </w:rPr>
              <w:t>What is validation?</w:t>
            </w:r>
          </w:p>
        </w:tc>
        <w:tc>
          <w:tcPr>
            <w:tcW w:w="4939" w:type="dxa"/>
            <w:shd w:val="clear" w:color="auto" w:fill="F4F7FA"/>
            <w:vAlign w:val="center"/>
          </w:tcPr>
          <w:p w14:paraId="21B14392">
            <w:pPr>
              <w:spacing w:after="0"/>
            </w:pPr>
            <w:r>
              <w:rPr>
                <w:rFonts w:ascii="Aptos" w:hAnsi="Aptos"/>
                <w:b w:val="0"/>
                <w:color w:val="283747"/>
                <w:sz w:val="17"/>
              </w:rPr>
              <w:t>Checking that input is complete and follows required rules.</w:t>
            </w:r>
          </w:p>
        </w:tc>
      </w:tr>
    </w:tbl>
    <w:p w14:paraId="526FF042"/>
    <w:p w14:paraId="33CF05CA">
      <w:pPr>
        <w:pStyle w:val="2"/>
        <w:bidi w:val="0"/>
      </w:pPr>
      <w:r>
        <w:t>18. REFERENCES AND SUBMISSION CHECKLIST</w:t>
      </w:r>
      <w:bookmarkStart w:id="0" w:name="_GoBack"/>
      <w:bookmarkEnd w:id="0"/>
    </w:p>
    <w:p w14:paraId="253D2F92">
      <w:pPr>
        <w:pStyle w:val="3"/>
      </w:pPr>
      <w:r>
        <w:t>18.1 References</w:t>
      </w:r>
    </w:p>
    <w:p w14:paraId="60C8EC03">
      <w:pPr>
        <w:pStyle w:val="23"/>
        <w:spacing w:after="60"/>
      </w:pPr>
      <w:r>
        <w:t>React documentation: https://react.dev/</w:t>
      </w:r>
    </w:p>
    <w:p w14:paraId="754E17E5">
      <w:pPr>
        <w:pStyle w:val="23"/>
        <w:spacing w:after="60"/>
      </w:pPr>
      <w:r>
        <w:t>Node.js documentation: https://nodejs.org/docs/</w:t>
      </w:r>
    </w:p>
    <w:p w14:paraId="4C594113">
      <w:pPr>
        <w:pStyle w:val="23"/>
        <w:spacing w:after="60"/>
      </w:pPr>
      <w:r>
        <w:t>Express.js documentation: https://expressjs.com/</w:t>
      </w:r>
    </w:p>
    <w:p w14:paraId="1E92C3A6">
      <w:pPr>
        <w:pStyle w:val="23"/>
        <w:spacing w:after="60"/>
      </w:pPr>
      <w:r>
        <w:t>MongoDB documentation: https://www.mongodb.com/docs/</w:t>
      </w:r>
    </w:p>
    <w:p w14:paraId="2CF0D286">
      <w:pPr>
        <w:pStyle w:val="3"/>
      </w:pPr>
      <w:r>
        <w:t>18.2 Before Submitting the Report</w:t>
      </w:r>
    </w:p>
    <w:p w14:paraId="3CC8ACFA">
      <w:pPr>
        <w:pStyle w:val="23"/>
        <w:spacing w:after="60"/>
      </w:pPr>
      <w:r>
        <w:t>Fill in the student, roll number, department, college, guide, and academic year fields.</w:t>
      </w:r>
    </w:p>
    <w:p w14:paraId="1841ED82">
      <w:pPr>
        <w:pStyle w:val="23"/>
        <w:spacing w:after="60"/>
      </w:pPr>
      <w:r>
        <w:t>Check the report against the actual code and remove features that are not implemented.</w:t>
      </w:r>
    </w:p>
    <w:p w14:paraId="7ABE9093">
      <w:pPr>
        <w:pStyle w:val="23"/>
        <w:spacing w:after="60"/>
      </w:pPr>
      <w:r>
        <w:t>Add screenshots of the home page, doctor search, appointment form, and result page if available.</w:t>
      </w:r>
    </w:p>
    <w:p w14:paraId="56D02C80">
      <w:pPr>
        <w:pStyle w:val="23"/>
        <w:spacing w:after="60"/>
      </w:pPr>
      <w:r>
        <w:t>Add the real database schema or sample documents if requested by the faculty.</w:t>
      </w:r>
    </w:p>
    <w:p w14:paraId="0DC4F31F">
      <w:pPr>
        <w:pStyle w:val="23"/>
        <w:spacing w:after="60"/>
      </w:pPr>
      <w:r>
        <w:t>Run the listed test cases and record the actual results.</w:t>
      </w:r>
    </w:p>
    <w:p w14:paraId="621203C1">
      <w:pPr>
        <w:pStyle w:val="23"/>
        <w:spacing w:after="60"/>
      </w:pPr>
      <w:r>
        <w:t>Follow the college’s required cover-page, certificate, declaration, and formatting rules.</w:t>
      </w:r>
    </w:p>
    <w:p w14:paraId="51244CB6">
      <w:r>
        <w:t>Note: This report is a detailed academic template for the Doctor Appointment Booking Website. It explains the proposed system and standard MERN concepts; implementation-specific statements must be verified against the current project.</w:t>
      </w:r>
    </w:p>
    <w:sectPr>
      <w:footerReference r:id="rId5" w:type="default"/>
      <w:pgSz w:w="12240" w:h="15840"/>
      <w:pgMar w:top="1037" w:right="1181" w:bottom="1037"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85FDB">
    <w:pPr>
      <w:pStyle w:val="18"/>
      <w:jc w:val="center"/>
    </w:pPr>
    <w:r>
      <w:rPr>
        <w:color w:val="667788"/>
        <w:sz w:val="16"/>
      </w:rPr>
      <w:t xml:space="preserve">DOCTOR APPOINTMENT BOOKING WEBSITE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6148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Theme="minorEastAsia" w:cstheme="minorBidi"/>
      <w:color w:val="283747"/>
      <w:sz w:val="20"/>
      <w:szCs w:val="22"/>
      <w:lang w:val="en-US" w:eastAsia="en-US" w:bidi="ar-SA"/>
    </w:rPr>
  </w:style>
  <w:style w:type="paragraph" w:styleId="2">
    <w:name w:val="heading 1"/>
    <w:basedOn w:val="1"/>
    <w:next w:val="1"/>
    <w:link w:val="138"/>
    <w:qFormat/>
    <w:uiPriority w:val="9"/>
    <w:pPr>
      <w:keepNext/>
      <w:keepLines/>
      <w:spacing w:before="160" w:after="100"/>
      <w:outlineLvl w:val="0"/>
    </w:pPr>
    <w:rPr>
      <w:rFonts w:asciiTheme="majorHAnsi" w:hAnsiTheme="majorHAnsi" w:eastAsiaTheme="majorEastAsia" w:cstheme="majorBidi"/>
      <w:b/>
      <w:bCs/>
      <w:color w:val="17365D"/>
      <w:sz w:val="38"/>
      <w:szCs w:val="28"/>
    </w:rPr>
  </w:style>
  <w:style w:type="paragraph" w:styleId="3">
    <w:name w:val="heading 2"/>
    <w:basedOn w:val="1"/>
    <w:next w:val="1"/>
    <w:link w:val="139"/>
    <w:unhideWhenUsed/>
    <w:qFormat/>
    <w:uiPriority w:val="9"/>
    <w:pPr>
      <w:keepNext/>
      <w:keepLines/>
      <w:spacing w:before="160" w:after="100"/>
      <w:outlineLvl w:val="1"/>
    </w:pPr>
    <w:rPr>
      <w:rFonts w:asciiTheme="majorHAnsi" w:hAnsiTheme="majorHAnsi" w:eastAsiaTheme="majorEastAsia" w:cstheme="majorBidi"/>
      <w:b/>
      <w:bCs/>
      <w:color w:val="17365D"/>
      <w:sz w:val="26"/>
      <w:szCs w:val="26"/>
    </w:rPr>
  </w:style>
  <w:style w:type="paragraph" w:styleId="4">
    <w:name w:val="heading 3"/>
    <w:basedOn w:val="1"/>
    <w:next w:val="1"/>
    <w:link w:val="140"/>
    <w:unhideWhenUsed/>
    <w:qFormat/>
    <w:uiPriority w:val="9"/>
    <w:pPr>
      <w:keepNext/>
      <w:keepLines/>
      <w:spacing w:before="160" w:after="100"/>
      <w:outlineLvl w:val="2"/>
    </w:pPr>
    <w:rPr>
      <w:rFonts w:asciiTheme="majorHAnsi" w:hAnsiTheme="majorHAnsi" w:eastAsiaTheme="majorEastAsia" w:cstheme="majorBidi"/>
      <w:b/>
      <w:bCs/>
      <w:color w:val="17365D"/>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60" w:after="100" w:line="240" w:lineRule="auto"/>
      <w:contextualSpacing/>
    </w:pPr>
    <w:rPr>
      <w:rFonts w:asciiTheme="majorHAnsi" w:hAnsiTheme="majorHAnsi" w:eastAsiaTheme="majorEastAsia" w:cstheme="majorBidi"/>
      <w:b/>
      <w:color w:val="17365D"/>
      <w:spacing w:val="5"/>
      <w:kern w:val="28"/>
      <w:sz w:val="6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3929</Words>
  <Characters>23581</Characters>
  <Lines>0</Lines>
  <Paragraphs>0</Paragraphs>
  <TotalTime>8</TotalTime>
  <ScaleCrop>false</ScaleCrop>
  <LinksUpToDate>false</LinksUpToDate>
  <CharactersWithSpaces>27124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WPS_1782459162</cp:lastModifiedBy>
  <dcterms:modified xsi:type="dcterms:W3CDTF">2026-10-10T05:07:49Z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eyJoZGlkIjoiODY1ODczMmFiNjYyOGRjYmIwMjk2MGU1N2JjMjRkMDgiLCJ1c2VySWQiOiI1NDk3NjI4NTQ0NzQifQ==</vt:lpwstr>
  </property>
  <property fmtid="{D5CDD505-2E9C-101B-9397-08002B2CF9AE}" pid="3" name="KSOProductBuildVer">
    <vt:lpwstr>1033-12.1.0.29162</vt:lpwstr>
  </property>
  <property fmtid="{D5CDD505-2E9C-101B-9397-08002B2CF9AE}" pid="4" name="ICV">
    <vt:lpwstr>EFEF922E9F1B45438E1F0CC17A6E622C_12</vt:lpwstr>
  </property>
</Properties>
</file>